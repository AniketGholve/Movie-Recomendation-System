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1D7DEF" w14:textId="77777777" w:rsidR="00C51BA1" w:rsidRDefault="00C51BA1">
      <w:bookmarkStart w:id="0" w:name="_gjdgxs" w:colFirst="0" w:colLast="0"/>
      <w:bookmarkEnd w:id="0"/>
    </w:p>
    <w:p w14:paraId="3C750248" w14:textId="77777777" w:rsidR="00C51BA1" w:rsidRDefault="00C51BA1"/>
    <w:p w14:paraId="4B4B88B7" w14:textId="653584C1" w:rsidR="00C51BA1" w:rsidRDefault="002E48EE" w:rsidP="00FD290D">
      <w:pPr>
        <w:jc w:val="center"/>
        <w:rPr>
          <w:b/>
        </w:rPr>
      </w:pPr>
      <w:r>
        <w:rPr>
          <w:b/>
        </w:rPr>
        <w:t>A MINI PROJECT REPORT</w:t>
      </w:r>
    </w:p>
    <w:p w14:paraId="4F5274C0" w14:textId="3A7CEA4E" w:rsidR="00C51BA1" w:rsidRPr="00FD290D" w:rsidRDefault="002E48EE" w:rsidP="00FD290D">
      <w:pPr>
        <w:jc w:val="center"/>
        <w:rPr>
          <w:b/>
        </w:rPr>
      </w:pPr>
      <w:r>
        <w:rPr>
          <w:b/>
        </w:rPr>
        <w:t>ON</w:t>
      </w:r>
    </w:p>
    <w:p w14:paraId="24A7508C" w14:textId="5132D8D2" w:rsidR="00C51BA1" w:rsidRPr="00FD290D" w:rsidRDefault="00372889" w:rsidP="00FD290D">
      <w:pPr>
        <w:jc w:val="center"/>
        <w:rPr>
          <w:b/>
          <w:sz w:val="32"/>
          <w:szCs w:val="32"/>
        </w:rPr>
      </w:pPr>
      <w:r>
        <w:rPr>
          <w:b/>
          <w:sz w:val="32"/>
          <w:szCs w:val="32"/>
        </w:rPr>
        <w:t xml:space="preserve"> </w:t>
      </w:r>
      <w:proofErr w:type="gramStart"/>
      <w:r>
        <w:rPr>
          <w:b/>
          <w:sz w:val="26"/>
        </w:rPr>
        <w:t>“ Movie</w:t>
      </w:r>
      <w:proofErr w:type="gramEnd"/>
      <w:r>
        <w:rPr>
          <w:b/>
          <w:sz w:val="26"/>
        </w:rPr>
        <w:t xml:space="preserve"> Recommendation System”</w:t>
      </w:r>
      <w:r w:rsidR="00DD368D">
        <w:rPr>
          <w:b/>
          <w:sz w:val="32"/>
          <w:szCs w:val="32"/>
        </w:rPr>
        <w:t xml:space="preserve">     </w:t>
      </w:r>
    </w:p>
    <w:p w14:paraId="75720593" w14:textId="16E9E6EE" w:rsidR="00C51BA1" w:rsidRDefault="00FD290D" w:rsidP="00FD290D">
      <w:pPr>
        <w:jc w:val="center"/>
      </w:pPr>
      <w:r>
        <w:t>Submitted to</w:t>
      </w:r>
    </w:p>
    <w:p w14:paraId="44E2D4E3" w14:textId="05B606BE" w:rsidR="00C51BA1" w:rsidRDefault="002E48EE" w:rsidP="00FD290D">
      <w:pPr>
        <w:jc w:val="center"/>
      </w:pPr>
      <w:r>
        <w:t xml:space="preserve"> S</w:t>
      </w:r>
      <w:r w:rsidR="00FD290D">
        <w:t>AVITRIBAI PHULE PUNE UNIVERSITY</w:t>
      </w:r>
    </w:p>
    <w:p w14:paraId="4D0DDC89" w14:textId="056AD302" w:rsidR="00C51BA1" w:rsidRDefault="002E48EE">
      <w:pPr>
        <w:tabs>
          <w:tab w:val="left" w:pos="3825"/>
          <w:tab w:val="center" w:pos="4770"/>
        </w:tabs>
        <w:rPr>
          <w:b/>
        </w:rPr>
      </w:pPr>
      <w:r>
        <w:rPr>
          <w:b/>
        </w:rPr>
        <w:tab/>
      </w:r>
      <w:r w:rsidR="006B4E21">
        <w:rPr>
          <w:b/>
        </w:rPr>
        <w:tab/>
        <w:t xml:space="preserve">             </w:t>
      </w:r>
      <w:proofErr w:type="gramStart"/>
      <w:r>
        <w:t>in</w:t>
      </w:r>
      <w:proofErr w:type="gramEnd"/>
      <w:r>
        <w:t xml:space="preserve"> completion of</w:t>
      </w:r>
      <w:r>
        <w:rPr>
          <w:b/>
        </w:rPr>
        <w:t xml:space="preserve"> </w:t>
      </w:r>
    </w:p>
    <w:p w14:paraId="27D245F8" w14:textId="77777777" w:rsidR="00C51BA1" w:rsidRDefault="002E48EE">
      <w:pPr>
        <w:tabs>
          <w:tab w:val="left" w:pos="3825"/>
          <w:tab w:val="center" w:pos="4770"/>
        </w:tabs>
        <w:jc w:val="center"/>
        <w:rPr>
          <w:b/>
        </w:rPr>
      </w:pPr>
      <w:r>
        <w:rPr>
          <w:b/>
        </w:rPr>
        <w:t>Lab Practical-II</w:t>
      </w:r>
    </w:p>
    <w:p w14:paraId="48D2F889" w14:textId="77777777" w:rsidR="00C51BA1" w:rsidRDefault="002E48EE">
      <w:pPr>
        <w:tabs>
          <w:tab w:val="left" w:pos="3825"/>
          <w:tab w:val="center" w:pos="4770"/>
        </w:tabs>
        <w:jc w:val="center"/>
        <w:rPr>
          <w:b/>
        </w:rPr>
      </w:pPr>
      <w:r>
        <w:rPr>
          <w:b/>
        </w:rPr>
        <w:t>(B.E Computer Engineering)</w:t>
      </w:r>
    </w:p>
    <w:p w14:paraId="3DA99F6C" w14:textId="77777777" w:rsidR="00C51BA1" w:rsidRDefault="00C51BA1" w:rsidP="008E7BE3"/>
    <w:p w14:paraId="65E4C90B" w14:textId="7F88CCBE" w:rsidR="00C51BA1" w:rsidRDefault="002E48EE" w:rsidP="008E7BE3">
      <w:pPr>
        <w:jc w:val="center"/>
      </w:pPr>
      <w:r>
        <w:rPr>
          <w:b/>
        </w:rPr>
        <w:t>BY</w:t>
      </w:r>
      <w:r>
        <w:t xml:space="preserve"> </w:t>
      </w:r>
    </w:p>
    <w:p w14:paraId="4131BA6F" w14:textId="0A0C3F0E" w:rsidR="00A21561" w:rsidRPr="009B42F7" w:rsidRDefault="00220598" w:rsidP="00A21561">
      <w:pPr>
        <w:jc w:val="center"/>
        <w:rPr>
          <w:b/>
          <w:bCs/>
        </w:rPr>
      </w:pPr>
      <w:r w:rsidRPr="009B42F7">
        <w:rPr>
          <w:b/>
          <w:bCs/>
        </w:rPr>
        <w:t xml:space="preserve">Group </w:t>
      </w:r>
      <w:proofErr w:type="gramStart"/>
      <w:r w:rsidRPr="009B42F7">
        <w:rPr>
          <w:b/>
          <w:bCs/>
        </w:rPr>
        <w:t xml:space="preserve">No </w:t>
      </w:r>
      <w:r w:rsidR="00CD534F">
        <w:rPr>
          <w:b/>
          <w:bCs/>
        </w:rPr>
        <w:t>:-</w:t>
      </w:r>
      <w:proofErr w:type="gramEnd"/>
      <w:r w:rsidR="00CD534F">
        <w:rPr>
          <w:b/>
          <w:bCs/>
        </w:rPr>
        <w:t xml:space="preserve"> </w:t>
      </w:r>
      <w:r w:rsidRPr="009B42F7">
        <w:rPr>
          <w:b/>
          <w:bCs/>
        </w:rPr>
        <w:t>37</w:t>
      </w:r>
    </w:p>
    <w:p w14:paraId="2BC9FD28" w14:textId="77777777" w:rsidR="00A21561" w:rsidRPr="009E7B81" w:rsidRDefault="00A21561" w:rsidP="00A21561">
      <w:pPr>
        <w:tabs>
          <w:tab w:val="left" w:pos="7068"/>
        </w:tabs>
        <w:ind w:left="1907"/>
        <w:rPr>
          <w:b/>
        </w:rPr>
      </w:pPr>
      <w:r>
        <w:rPr>
          <w:b/>
        </w:rPr>
        <w:t>ANIKET GHOLVE</w:t>
      </w:r>
      <w:r>
        <w:rPr>
          <w:b/>
        </w:rPr>
        <w:tab/>
        <w:t>405B027</w:t>
      </w:r>
    </w:p>
    <w:p w14:paraId="7F01B048" w14:textId="77777777" w:rsidR="00A21561" w:rsidRDefault="00A21561" w:rsidP="00A21561">
      <w:pPr>
        <w:tabs>
          <w:tab w:val="left" w:pos="7068"/>
        </w:tabs>
        <w:ind w:left="1876"/>
        <w:rPr>
          <w:b/>
        </w:rPr>
      </w:pPr>
      <w:r>
        <w:rPr>
          <w:b/>
        </w:rPr>
        <w:t xml:space="preserve"> RITIK RAJ</w:t>
      </w:r>
      <w:r>
        <w:rPr>
          <w:b/>
        </w:rPr>
        <w:tab/>
        <w:t>405B064</w:t>
      </w:r>
    </w:p>
    <w:p w14:paraId="7ED4C8AB" w14:textId="77777777" w:rsidR="00A21561" w:rsidRDefault="00A21561" w:rsidP="00A21561">
      <w:pPr>
        <w:tabs>
          <w:tab w:val="left" w:pos="7080"/>
        </w:tabs>
        <w:ind w:left="1912"/>
        <w:rPr>
          <w:b/>
        </w:rPr>
      </w:pPr>
      <w:r>
        <w:rPr>
          <w:b/>
        </w:rPr>
        <w:t>OM SHARMA</w:t>
      </w:r>
      <w:r>
        <w:rPr>
          <w:b/>
        </w:rPr>
        <w:tab/>
        <w:t>405B073</w:t>
      </w:r>
    </w:p>
    <w:p w14:paraId="4423348B" w14:textId="77777777" w:rsidR="00A21561" w:rsidRDefault="00A21561" w:rsidP="00A21561">
      <w:pPr>
        <w:tabs>
          <w:tab w:val="left" w:pos="7080"/>
        </w:tabs>
        <w:ind w:left="1912"/>
        <w:rPr>
          <w:b/>
        </w:rPr>
      </w:pPr>
      <w:r>
        <w:rPr>
          <w:b/>
        </w:rPr>
        <w:t>RAJA KUMAR</w:t>
      </w:r>
      <w:r>
        <w:rPr>
          <w:b/>
        </w:rPr>
        <w:tab/>
        <w:t>405A069</w:t>
      </w:r>
    </w:p>
    <w:p w14:paraId="7B42F1E8" w14:textId="77777777" w:rsidR="00C51BA1" w:rsidRDefault="00C51BA1">
      <w:pPr>
        <w:jc w:val="center"/>
      </w:pPr>
    </w:p>
    <w:p w14:paraId="3E2391A1" w14:textId="77777777" w:rsidR="008E7BE3" w:rsidRDefault="008E7BE3">
      <w:pPr>
        <w:jc w:val="center"/>
      </w:pPr>
    </w:p>
    <w:p w14:paraId="332D6B95" w14:textId="77777777" w:rsidR="00FD290D" w:rsidRDefault="00FD290D">
      <w:pPr>
        <w:jc w:val="center"/>
      </w:pPr>
    </w:p>
    <w:p w14:paraId="708514AF" w14:textId="77777777" w:rsidR="00FD290D" w:rsidRDefault="00FD290D">
      <w:pPr>
        <w:jc w:val="center"/>
      </w:pPr>
    </w:p>
    <w:p w14:paraId="3C776A72" w14:textId="77777777" w:rsidR="00FD290D" w:rsidRDefault="00FD290D">
      <w:pPr>
        <w:jc w:val="center"/>
      </w:pPr>
    </w:p>
    <w:p w14:paraId="4C3B6E68" w14:textId="77777777" w:rsidR="00FD290D" w:rsidRDefault="00FD290D">
      <w:pPr>
        <w:jc w:val="center"/>
      </w:pPr>
    </w:p>
    <w:p w14:paraId="1F076134" w14:textId="77777777" w:rsidR="00FD290D" w:rsidRDefault="00FD290D">
      <w:pPr>
        <w:jc w:val="center"/>
      </w:pPr>
    </w:p>
    <w:p w14:paraId="7928BE10" w14:textId="77777777" w:rsidR="00FD290D" w:rsidRDefault="00FD290D">
      <w:pPr>
        <w:jc w:val="center"/>
      </w:pPr>
    </w:p>
    <w:p w14:paraId="2B10522B" w14:textId="77777777" w:rsidR="00FD290D" w:rsidRDefault="00FD290D">
      <w:pPr>
        <w:jc w:val="center"/>
      </w:pPr>
    </w:p>
    <w:p w14:paraId="52474E30" w14:textId="77777777" w:rsidR="00C51BA1" w:rsidRDefault="002E48EE">
      <w:pPr>
        <w:jc w:val="center"/>
      </w:pPr>
      <w:r>
        <w:rPr>
          <w:noProof/>
          <w:lang w:val="en-IN" w:bidi="mr-IN"/>
        </w:rPr>
        <w:lastRenderedPageBreak/>
        <w:drawing>
          <wp:inline distT="0" distB="0" distL="114300" distR="114300" wp14:anchorId="47D0E8CA" wp14:editId="347F717D">
            <wp:extent cx="1573530" cy="9144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9"/>
                    <a:srcRect/>
                    <a:stretch>
                      <a:fillRect/>
                    </a:stretch>
                  </pic:blipFill>
                  <pic:spPr>
                    <a:xfrm>
                      <a:off x="0" y="0"/>
                      <a:ext cx="1573530" cy="914400"/>
                    </a:xfrm>
                    <a:prstGeom prst="rect">
                      <a:avLst/>
                    </a:prstGeom>
                  </pic:spPr>
                </pic:pic>
              </a:graphicData>
            </a:graphic>
          </wp:inline>
        </w:drawing>
      </w:r>
    </w:p>
    <w:p w14:paraId="148F597D" w14:textId="77777777" w:rsidR="00C51BA1" w:rsidRDefault="00C51BA1">
      <w:pPr>
        <w:jc w:val="center"/>
        <w:rPr>
          <w:b/>
          <w:sz w:val="32"/>
          <w:szCs w:val="32"/>
        </w:rPr>
      </w:pPr>
    </w:p>
    <w:p w14:paraId="5A68BFEA" w14:textId="77777777" w:rsidR="00C51BA1" w:rsidRDefault="002E48EE">
      <w:pPr>
        <w:jc w:val="center"/>
        <w:rPr>
          <w:sz w:val="32"/>
          <w:szCs w:val="32"/>
        </w:rPr>
      </w:pPr>
      <w:r>
        <w:rPr>
          <w:sz w:val="32"/>
          <w:szCs w:val="32"/>
        </w:rPr>
        <w:t>Department of Computer Engineering</w:t>
      </w:r>
    </w:p>
    <w:p w14:paraId="7F9753FD" w14:textId="77777777" w:rsidR="00C51BA1" w:rsidRDefault="002E48EE">
      <w:pPr>
        <w:jc w:val="center"/>
      </w:pPr>
      <w:r>
        <w:t>Sinhgad College of Engineering, Pune-41</w:t>
      </w:r>
    </w:p>
    <w:p w14:paraId="6B7E04E6" w14:textId="77777777" w:rsidR="00C51BA1" w:rsidRDefault="002E48EE">
      <w:pPr>
        <w:jc w:val="center"/>
        <w:rPr>
          <w:b/>
        </w:rPr>
      </w:pPr>
      <w:r>
        <w:rPr>
          <w:b/>
        </w:rPr>
        <w:t>Accredited by NAAC with grade ‘A’</w:t>
      </w:r>
    </w:p>
    <w:p w14:paraId="5C8ECC49" w14:textId="77777777" w:rsidR="00C51BA1" w:rsidRDefault="00C51BA1">
      <w:pPr>
        <w:jc w:val="center"/>
        <w:rPr>
          <w:b/>
        </w:rPr>
      </w:pPr>
    </w:p>
    <w:p w14:paraId="6D3FF98A" w14:textId="77777777" w:rsidR="00C51BA1" w:rsidRDefault="00C51BA1">
      <w:pPr>
        <w:jc w:val="center"/>
        <w:rPr>
          <w:b/>
        </w:rPr>
      </w:pPr>
    </w:p>
    <w:p w14:paraId="4A5507FC" w14:textId="4CAFAADC" w:rsidR="00C51BA1" w:rsidRDefault="002E48EE">
      <w:pPr>
        <w:jc w:val="center"/>
        <w:rPr>
          <w:b/>
        </w:rPr>
      </w:pPr>
      <w:r>
        <w:rPr>
          <w:b/>
        </w:rPr>
        <w:t>YEAR 20</w:t>
      </w:r>
      <w:r w:rsidR="006E1688">
        <w:rPr>
          <w:b/>
        </w:rPr>
        <w:t>21</w:t>
      </w:r>
      <w:r>
        <w:rPr>
          <w:b/>
        </w:rPr>
        <w:t>-20</w:t>
      </w:r>
      <w:r w:rsidR="006E1688">
        <w:rPr>
          <w:b/>
        </w:rPr>
        <w:t>22</w:t>
      </w:r>
    </w:p>
    <w:p w14:paraId="3B203B45" w14:textId="77777777" w:rsidR="00C51BA1" w:rsidRDefault="00C51BA1">
      <w:pPr>
        <w:jc w:val="center"/>
      </w:pPr>
    </w:p>
    <w:p w14:paraId="5E8E8F0C" w14:textId="77777777" w:rsidR="00C51BA1" w:rsidRDefault="00C51BA1">
      <w:pPr>
        <w:jc w:val="center"/>
      </w:pPr>
    </w:p>
    <w:p w14:paraId="1E12960E" w14:textId="77777777" w:rsidR="00C51BA1" w:rsidRDefault="00C51BA1">
      <w:pPr>
        <w:jc w:val="center"/>
      </w:pPr>
    </w:p>
    <w:p w14:paraId="4A1350A1" w14:textId="77777777" w:rsidR="00C51BA1" w:rsidRDefault="00C51BA1">
      <w:pPr>
        <w:jc w:val="center"/>
      </w:pPr>
    </w:p>
    <w:p w14:paraId="62091D82" w14:textId="77777777" w:rsidR="00C51BA1" w:rsidRDefault="00C51BA1">
      <w:pPr>
        <w:jc w:val="center"/>
      </w:pPr>
    </w:p>
    <w:p w14:paraId="12BDE915" w14:textId="77777777" w:rsidR="00C51BA1" w:rsidRDefault="00C51BA1">
      <w:pPr>
        <w:jc w:val="center"/>
      </w:pPr>
    </w:p>
    <w:p w14:paraId="1AA390D7" w14:textId="77777777" w:rsidR="00C51BA1" w:rsidRDefault="00C51BA1">
      <w:pPr>
        <w:jc w:val="center"/>
      </w:pPr>
    </w:p>
    <w:p w14:paraId="0FF84327" w14:textId="77777777" w:rsidR="00C51BA1" w:rsidRDefault="00C51BA1">
      <w:pPr>
        <w:jc w:val="center"/>
      </w:pPr>
    </w:p>
    <w:p w14:paraId="4234E7BD" w14:textId="77777777" w:rsidR="00C51BA1" w:rsidRDefault="00C51BA1">
      <w:pPr>
        <w:jc w:val="center"/>
      </w:pPr>
    </w:p>
    <w:p w14:paraId="02AB1CD3" w14:textId="77777777" w:rsidR="00C51BA1" w:rsidRDefault="00C51BA1">
      <w:pPr>
        <w:jc w:val="center"/>
      </w:pPr>
    </w:p>
    <w:p w14:paraId="797D71FD" w14:textId="77777777" w:rsidR="00C51BA1" w:rsidRDefault="00C51BA1">
      <w:pPr>
        <w:jc w:val="center"/>
      </w:pPr>
    </w:p>
    <w:p w14:paraId="7FC4C6C0" w14:textId="77777777" w:rsidR="00C51BA1" w:rsidRDefault="00C51BA1">
      <w:pPr>
        <w:jc w:val="center"/>
      </w:pPr>
    </w:p>
    <w:p w14:paraId="2B591DA3" w14:textId="77777777" w:rsidR="00372889" w:rsidRDefault="00372889" w:rsidP="00372889">
      <w:pPr>
        <w:tabs>
          <w:tab w:val="left" w:pos="5590"/>
        </w:tabs>
      </w:pPr>
    </w:p>
    <w:p w14:paraId="7596AA06" w14:textId="77777777" w:rsidR="008E7BE3" w:rsidRDefault="008E7BE3" w:rsidP="00372889">
      <w:pPr>
        <w:tabs>
          <w:tab w:val="left" w:pos="5590"/>
        </w:tabs>
      </w:pPr>
    </w:p>
    <w:p w14:paraId="30058E88" w14:textId="77777777" w:rsidR="008E7BE3" w:rsidRDefault="008E7BE3" w:rsidP="00372889">
      <w:pPr>
        <w:tabs>
          <w:tab w:val="left" w:pos="5590"/>
        </w:tabs>
      </w:pPr>
    </w:p>
    <w:p w14:paraId="6039D60A" w14:textId="77777777" w:rsidR="008E7BE3" w:rsidRDefault="008E7BE3" w:rsidP="00372889">
      <w:pPr>
        <w:tabs>
          <w:tab w:val="left" w:pos="5590"/>
        </w:tabs>
      </w:pPr>
    </w:p>
    <w:p w14:paraId="25D52749" w14:textId="77777777" w:rsidR="008E7BE3" w:rsidRDefault="008E7BE3" w:rsidP="00372889">
      <w:pPr>
        <w:tabs>
          <w:tab w:val="left" w:pos="5590"/>
        </w:tabs>
      </w:pPr>
    </w:p>
    <w:p w14:paraId="7D50D356" w14:textId="77777777" w:rsidR="008E7BE3" w:rsidRDefault="008E7BE3" w:rsidP="00372889">
      <w:pPr>
        <w:tabs>
          <w:tab w:val="left" w:pos="5590"/>
        </w:tabs>
      </w:pPr>
    </w:p>
    <w:p w14:paraId="3EB5E566" w14:textId="29C0FE4F" w:rsidR="00C51BA1" w:rsidRPr="00372889" w:rsidRDefault="00372889" w:rsidP="00372889">
      <w:pPr>
        <w:tabs>
          <w:tab w:val="left" w:pos="5590"/>
        </w:tabs>
      </w:pPr>
      <w:r>
        <w:lastRenderedPageBreak/>
        <w:t xml:space="preserve">                                                                      </w:t>
      </w:r>
      <w:r w:rsidR="002E48EE">
        <w:rPr>
          <w:b/>
          <w:sz w:val="32"/>
          <w:szCs w:val="32"/>
        </w:rPr>
        <w:t>CERTIFICATE</w:t>
      </w:r>
      <w:r w:rsidR="002E48EE">
        <w:rPr>
          <w:sz w:val="32"/>
          <w:szCs w:val="32"/>
        </w:rPr>
        <w:t xml:space="preserve"> </w:t>
      </w:r>
    </w:p>
    <w:p w14:paraId="632E602E" w14:textId="77777777" w:rsidR="00C51BA1" w:rsidRDefault="002E48EE">
      <w:pPr>
        <w:jc w:val="center"/>
        <w:rPr>
          <w:b/>
        </w:rPr>
      </w:pPr>
      <w:r>
        <w:t xml:space="preserve">                                                                                                         </w:t>
      </w:r>
      <w:r>
        <w:rPr>
          <w:noProof/>
          <w:lang w:val="en-IN" w:bidi="mr-IN"/>
        </w:rPr>
        <w:drawing>
          <wp:inline distT="0" distB="0" distL="114300" distR="114300" wp14:anchorId="183195AA" wp14:editId="414758A6">
            <wp:extent cx="1573530" cy="9144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9"/>
                    <a:srcRect/>
                    <a:stretch>
                      <a:fillRect/>
                    </a:stretch>
                  </pic:blipFill>
                  <pic:spPr>
                    <a:xfrm>
                      <a:off x="0" y="0"/>
                      <a:ext cx="1573530" cy="914400"/>
                    </a:xfrm>
                    <a:prstGeom prst="rect">
                      <a:avLst/>
                    </a:prstGeom>
                  </pic:spPr>
                </pic:pic>
              </a:graphicData>
            </a:graphic>
          </wp:inline>
        </w:drawing>
      </w:r>
      <w:r>
        <w:rPr>
          <w:noProof/>
          <w:lang w:val="en-IN" w:bidi="mr-IN"/>
        </w:rPr>
        <mc:AlternateContent>
          <mc:Choice Requires="wps">
            <w:drawing>
              <wp:anchor distT="0" distB="0" distL="114300" distR="114300" simplePos="0" relativeHeight="251658240" behindDoc="0" locked="0" layoutInCell="1" allowOverlap="1" wp14:anchorId="6920B37D" wp14:editId="2692C4CA">
                <wp:simplePos x="0" y="0"/>
                <wp:positionH relativeFrom="column">
                  <wp:posOffset>-266065</wp:posOffset>
                </wp:positionH>
                <wp:positionV relativeFrom="paragraph">
                  <wp:posOffset>12700</wp:posOffset>
                </wp:positionV>
                <wp:extent cx="3986530" cy="1035685"/>
                <wp:effectExtent l="0" t="0" r="0" b="0"/>
                <wp:wrapNone/>
                <wp:docPr id="1" name="Rectangle 1"/>
                <wp:cNvGraphicFramePr/>
                <a:graphic xmlns:a="http://schemas.openxmlformats.org/drawingml/2006/main">
                  <a:graphicData uri="http://schemas.microsoft.com/office/word/2010/wordprocessingShape">
                    <wps:wsp>
                      <wps:cNvSpPr/>
                      <wps:spPr>
                        <a:xfrm>
                          <a:off x="3357498" y="3266920"/>
                          <a:ext cx="3977005" cy="1026160"/>
                        </a:xfrm>
                        <a:prstGeom prst="rect">
                          <a:avLst/>
                        </a:prstGeom>
                        <a:solidFill>
                          <a:srgbClr val="FFFFFF"/>
                        </a:solidFill>
                        <a:ln>
                          <a:noFill/>
                        </a:ln>
                      </wps:spPr>
                      <wps:txbx>
                        <w:txbxContent>
                          <w:p w14:paraId="7E8A581D" w14:textId="77777777" w:rsidR="00950B54" w:rsidRDefault="00950B54">
                            <w:pPr>
                              <w:spacing w:after="0" w:line="240" w:lineRule="auto"/>
                              <w:jc w:val="center"/>
                            </w:pPr>
                          </w:p>
                          <w:p w14:paraId="1C63578F" w14:textId="77777777" w:rsidR="00950B54" w:rsidRDefault="00950B54">
                            <w:pPr>
                              <w:spacing w:after="0" w:line="240" w:lineRule="auto"/>
                              <w:jc w:val="center"/>
                            </w:pPr>
                            <w:r>
                              <w:rPr>
                                <w:rFonts w:ascii="Times New Roman" w:eastAsia="Times New Roman" w:hAnsi="Times New Roman" w:cs="Times New Roman"/>
                                <w:color w:val="000000"/>
                              </w:rPr>
                              <w:t>Sinhgad Technical Education Society,</w:t>
                            </w:r>
                          </w:p>
                          <w:p w14:paraId="2A22C8B7" w14:textId="77777777" w:rsidR="00950B54" w:rsidRDefault="00950B54">
                            <w:pPr>
                              <w:spacing w:after="0" w:line="240" w:lineRule="auto"/>
                              <w:jc w:val="center"/>
                            </w:pPr>
                            <w:r>
                              <w:rPr>
                                <w:rFonts w:ascii="Times New Roman" w:eastAsia="Times New Roman" w:hAnsi="Times New Roman" w:cs="Times New Roman"/>
                                <w:color w:val="000000"/>
                                <w:sz w:val="32"/>
                              </w:rPr>
                              <w:t>Department of Computer Engineering</w:t>
                            </w:r>
                          </w:p>
                          <w:p w14:paraId="137ADE10" w14:textId="77777777" w:rsidR="00950B54" w:rsidRDefault="00950B54">
                            <w:pPr>
                              <w:spacing w:after="0" w:line="240" w:lineRule="auto"/>
                              <w:jc w:val="center"/>
                            </w:pPr>
                            <w:r>
                              <w:rPr>
                                <w:rFonts w:ascii="Times New Roman" w:eastAsia="Times New Roman" w:hAnsi="Times New Roman" w:cs="Times New Roman"/>
                                <w:color w:val="000000"/>
                              </w:rPr>
                              <w:t>Sinhgad College of Engineering, Pune-41</w:t>
                            </w:r>
                          </w:p>
                          <w:p w14:paraId="6BA5CD86" w14:textId="77777777" w:rsidR="00950B54" w:rsidRDefault="00950B54">
                            <w:pPr>
                              <w:spacing w:after="0" w:line="240" w:lineRule="auto"/>
                              <w:jc w:val="center"/>
                            </w:pPr>
                            <w:r>
                              <w:rPr>
                                <w:rFonts w:ascii="Times New Roman" w:eastAsia="Times New Roman" w:hAnsi="Times New Roman" w:cs="Times New Roman"/>
                                <w:b/>
                                <w:color w:val="000000"/>
                              </w:rPr>
                              <w:t>Accredited by NAAC with grade ‘A’</w:t>
                            </w:r>
                          </w:p>
                        </w:txbxContent>
                      </wps:txbx>
                      <wps:bodyPr spcFirstLastPara="1" wrap="square" lIns="91425" tIns="45700" rIns="91425" bIns="45700" anchor="t" anchorCtr="0">
                        <a:noAutofit/>
                      </wps:bodyPr>
                    </wps:wsp>
                  </a:graphicData>
                </a:graphic>
              </wp:anchor>
            </w:drawing>
          </mc:Choice>
          <mc:Fallback>
            <w:pict>
              <v:rect id="Rectangle 1" o:spid="_x0000_s1026" style="position:absolute;left:0;text-align:left;margin-left:-20.95pt;margin-top:1pt;width:313.9pt;height:81.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" stroked="f">
                <v:textbox inset="2.53958mm,1.2694mm,2.53958mm,1.2694mm">
                  <w:txbxContent>
                    <w:p w14:paraId="7E8A581D" w14:textId="77777777" w:rsidR="00C51BA1" w:rsidRDefault="00C51BA1">
                      <w:pPr>
                        <w:spacing w:after="0" w:line="240" w:lineRule="auto"/>
                        <w:jc w:val="center"/>
                      </w:pPr>
                    </w:p>
                    <w:p w14:paraId="1C63578F" w14:textId="77777777" w:rsidR="00C51BA1" w:rsidRDefault="002E48EE">
                      <w:pPr>
                        <w:spacing w:after="0" w:line="240" w:lineRule="auto"/>
                        <w:jc w:val="center"/>
                      </w:pPr>
                      <w:r>
                        <w:rPr>
                          <w:rFonts w:ascii="Times New Roman" w:eastAsia="Times New Roman" w:hAnsi="Times New Roman" w:cs="Times New Roman"/>
                          <w:color w:val="000000"/>
                        </w:rPr>
                        <w:t>Sinhgad Technical Education Society,</w:t>
                      </w:r>
                    </w:p>
                    <w:p w14:paraId="2A22C8B7" w14:textId="77777777" w:rsidR="00C51BA1" w:rsidRDefault="002E48EE">
                      <w:pPr>
                        <w:spacing w:after="0" w:line="240" w:lineRule="auto"/>
                        <w:jc w:val="center"/>
                      </w:pPr>
                      <w:r>
                        <w:rPr>
                          <w:rFonts w:ascii="Times New Roman" w:eastAsia="Times New Roman" w:hAnsi="Times New Roman" w:cs="Times New Roman"/>
                          <w:color w:val="000000"/>
                          <w:sz w:val="32"/>
                        </w:rPr>
                        <w:t>Department of Computer Engineering</w:t>
                      </w:r>
                    </w:p>
                    <w:p w14:paraId="137ADE10" w14:textId="77777777" w:rsidR="00C51BA1" w:rsidRDefault="002E48EE">
                      <w:pPr>
                        <w:spacing w:after="0" w:line="240" w:lineRule="auto"/>
                        <w:jc w:val="center"/>
                      </w:pPr>
                      <w:r>
                        <w:rPr>
                          <w:rFonts w:ascii="Times New Roman" w:eastAsia="Times New Roman" w:hAnsi="Times New Roman" w:cs="Times New Roman"/>
                          <w:color w:val="000000"/>
                        </w:rPr>
                        <w:t>Sinhgad College of Engineering, Pune-41</w:t>
                      </w:r>
                    </w:p>
                    <w:p w14:paraId="6BA5CD86" w14:textId="77777777" w:rsidR="00C51BA1" w:rsidRDefault="002E48EE">
                      <w:pPr>
                        <w:spacing w:after="0" w:line="240" w:lineRule="auto"/>
                        <w:jc w:val="center"/>
                      </w:pPr>
                      <w:r>
                        <w:rPr>
                          <w:rFonts w:ascii="Times New Roman" w:eastAsia="Times New Roman" w:hAnsi="Times New Roman" w:cs="Times New Roman"/>
                          <w:b/>
                          <w:color w:val="000000"/>
                        </w:rPr>
                        <w:t>Accredited by NAAC with grade ‘A’</w:t>
                      </w:r>
                    </w:p>
                  </w:txbxContent>
                </v:textbox>
              </v:rect>
            </w:pict>
          </mc:Fallback>
        </mc:AlternateContent>
      </w:r>
    </w:p>
    <w:p w14:paraId="052CB4A8" w14:textId="77777777" w:rsidR="00C51BA1" w:rsidRDefault="00C51BA1">
      <w:pPr>
        <w:jc w:val="center"/>
        <w:rPr>
          <w:b/>
        </w:rPr>
      </w:pPr>
    </w:p>
    <w:p w14:paraId="1F1B52BF" w14:textId="77777777" w:rsidR="00C51BA1" w:rsidRDefault="002E48EE">
      <w:pPr>
        <w:jc w:val="center"/>
        <w:rPr>
          <w:b/>
        </w:rPr>
      </w:pPr>
      <w:r>
        <w:rPr>
          <w:noProof/>
          <w:lang w:val="en-IN" w:bidi="mr-IN"/>
        </w:rPr>
        <mc:AlternateContent>
          <mc:Choice Requires="wps">
            <w:drawing>
              <wp:anchor distT="0" distB="0" distL="114300" distR="114300" simplePos="0" relativeHeight="251659264" behindDoc="0" locked="0" layoutInCell="1" allowOverlap="1" wp14:anchorId="67942EF4" wp14:editId="3ADA41F9">
                <wp:simplePos x="0" y="0"/>
                <wp:positionH relativeFrom="column">
                  <wp:posOffset>-266065</wp:posOffset>
                </wp:positionH>
                <wp:positionV relativeFrom="paragraph">
                  <wp:posOffset>139700</wp:posOffset>
                </wp:positionV>
                <wp:extent cx="6617970" cy="25400"/>
                <wp:effectExtent l="0" t="0" r="0" b="0"/>
                <wp:wrapNone/>
                <wp:docPr id="2" name="Straight Arrow Connector 2"/>
                <wp:cNvGraphicFramePr/>
                <a:graphic xmlns:a="http://schemas.openxmlformats.org/drawingml/2006/main">
                  <a:graphicData uri="http://schemas.microsoft.com/office/word/2010/wordprocessingShape">
                    <wps:wsp>
                      <wps:cNvCnPr/>
                      <wps:spPr>
                        <a:xfrm>
                          <a:off x="2037015" y="3780000"/>
                          <a:ext cx="6617970" cy="0"/>
                        </a:xfrm>
                        <a:prstGeom prst="straightConnector1">
                          <a:avLst/>
                        </a:prstGeom>
                        <a:noFill/>
                        <a:ln w="2540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_x0000_s1026" o:spid="_x0000_s1026" o:spt="32" type="#_x0000_t32" style="position:absolute;left:0pt;margin-left:-20.95pt;margin-top:11pt;height:2pt;width:521.1pt;z-index:0;mso-width-relative:page;mso-height-relative:page;" filled="f" stroked="t" coordsize="21600,21600" o:gfxdata="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V4L&#10;Q9cAAAAKAQAADwAAAAAAAAABACAAAAAiAAAAZHJzL2Rvd25yZXYueG1sUEsBAhQAFAAAAAgAh07i&#10;QHTQ/8QjAgAATwQAAA4AAAAAAAAAAQAgAAAAJgEAAGRycy9lMm9Eb2MueG1sUEsFBgAAAAAGAAYA&#10;WQEAALsFAAAAAA==&#10;">
                <v:fill on="f" focussize="0,0"/>
                <v:stroke weight="2pt" color="#000000" joinstyle="round"/>
                <v:imagedata o:title=""/>
                <o:lock v:ext="edit" aspectratio="f"/>
              </v:shape>
            </w:pict>
          </mc:Fallback>
        </mc:AlternateContent>
      </w:r>
    </w:p>
    <w:p w14:paraId="76422853" w14:textId="77777777" w:rsidR="00C51BA1" w:rsidRDefault="00C51BA1">
      <w:pPr>
        <w:jc w:val="center"/>
        <w:rPr>
          <w:b/>
        </w:rPr>
      </w:pPr>
    </w:p>
    <w:p w14:paraId="6311E82B" w14:textId="3A40DC15" w:rsidR="00C51BA1" w:rsidRDefault="002E48EE">
      <w:pPr>
        <w:jc w:val="center"/>
        <w:rPr>
          <w:b/>
        </w:rPr>
      </w:pPr>
      <w:r>
        <w:rPr>
          <w:b/>
        </w:rPr>
        <w:t xml:space="preserve"> “</w:t>
      </w:r>
      <w:r w:rsidR="006E1688">
        <w:rPr>
          <w:b/>
        </w:rPr>
        <w:t>PROJECT TITLE</w:t>
      </w:r>
      <w:r>
        <w:rPr>
          <w:b/>
        </w:rPr>
        <w:t>”</w:t>
      </w:r>
    </w:p>
    <w:p w14:paraId="4104A8BD" w14:textId="77777777" w:rsidR="00C51BA1" w:rsidRDefault="00C51BA1"/>
    <w:p w14:paraId="6ACA42CF" w14:textId="77777777" w:rsidR="00C51BA1" w:rsidRDefault="002E48EE">
      <w:pPr>
        <w:jc w:val="center"/>
      </w:pPr>
      <w:r>
        <w:t>Submitted to</w:t>
      </w:r>
    </w:p>
    <w:p w14:paraId="69634690" w14:textId="77777777" w:rsidR="00C51BA1" w:rsidRDefault="002E48EE">
      <w:pPr>
        <w:jc w:val="center"/>
      </w:pPr>
      <w:r>
        <w:t xml:space="preserve"> SAVITRIBAI PHULE PUNE UNIVERSITY </w:t>
      </w:r>
    </w:p>
    <w:p w14:paraId="5AD2A470" w14:textId="77777777" w:rsidR="00C51BA1" w:rsidRDefault="002E48EE">
      <w:pPr>
        <w:tabs>
          <w:tab w:val="left" w:pos="3825"/>
          <w:tab w:val="center" w:pos="4770"/>
        </w:tabs>
        <w:rPr>
          <w:b/>
        </w:rPr>
      </w:pPr>
      <w:r>
        <w:rPr>
          <w:b/>
        </w:rPr>
        <w:tab/>
      </w:r>
      <w:r>
        <w:t>in completion of</w:t>
      </w:r>
      <w:r>
        <w:rPr>
          <w:b/>
        </w:rPr>
        <w:t xml:space="preserve"> </w:t>
      </w:r>
    </w:p>
    <w:p w14:paraId="0922ADD3" w14:textId="77777777" w:rsidR="00C51BA1" w:rsidRDefault="002E48EE">
      <w:pPr>
        <w:tabs>
          <w:tab w:val="left" w:pos="3825"/>
          <w:tab w:val="center" w:pos="4770"/>
        </w:tabs>
        <w:jc w:val="center"/>
        <w:rPr>
          <w:b/>
        </w:rPr>
      </w:pPr>
      <w:r>
        <w:rPr>
          <w:b/>
        </w:rPr>
        <w:t>Lab Practical-II</w:t>
      </w:r>
    </w:p>
    <w:p w14:paraId="12731A7F" w14:textId="77777777" w:rsidR="00C51BA1" w:rsidRDefault="002E48EE">
      <w:pPr>
        <w:tabs>
          <w:tab w:val="left" w:pos="3825"/>
          <w:tab w:val="center" w:pos="4770"/>
        </w:tabs>
        <w:jc w:val="center"/>
        <w:rPr>
          <w:b/>
        </w:rPr>
      </w:pPr>
      <w:r>
        <w:rPr>
          <w:b/>
        </w:rPr>
        <w:t>(B.E Computer Engineering)</w:t>
      </w:r>
    </w:p>
    <w:p w14:paraId="0AA7F30F" w14:textId="77777777" w:rsidR="00C51BA1" w:rsidRDefault="002E48EE">
      <w:pPr>
        <w:jc w:val="center"/>
      </w:pPr>
      <w:r>
        <w:t>BY</w:t>
      </w:r>
    </w:p>
    <w:p w14:paraId="7F19B84A" w14:textId="6BE8EBD2" w:rsidR="00372889" w:rsidRPr="009E7B81" w:rsidRDefault="00372889" w:rsidP="00372889">
      <w:pPr>
        <w:tabs>
          <w:tab w:val="left" w:pos="7068"/>
        </w:tabs>
        <w:ind w:left="1907"/>
        <w:rPr>
          <w:b/>
        </w:rPr>
      </w:pPr>
      <w:r>
        <w:rPr>
          <w:b/>
        </w:rPr>
        <w:t>ANIKET GHOLVE</w:t>
      </w:r>
      <w:r>
        <w:rPr>
          <w:b/>
        </w:rPr>
        <w:tab/>
        <w:t>405B027</w:t>
      </w:r>
    </w:p>
    <w:p w14:paraId="15441C54" w14:textId="61ABD04C" w:rsidR="00372889" w:rsidRDefault="00372889" w:rsidP="00372889">
      <w:pPr>
        <w:tabs>
          <w:tab w:val="left" w:pos="7068"/>
        </w:tabs>
        <w:ind w:left="1876"/>
        <w:rPr>
          <w:b/>
        </w:rPr>
      </w:pPr>
      <w:r>
        <w:rPr>
          <w:b/>
        </w:rPr>
        <w:t xml:space="preserve"> RITIK RAJ</w:t>
      </w:r>
      <w:r>
        <w:rPr>
          <w:b/>
        </w:rPr>
        <w:tab/>
        <w:t>405B064</w:t>
      </w:r>
    </w:p>
    <w:p w14:paraId="12DD08C5" w14:textId="1762DAF0" w:rsidR="00372889" w:rsidRDefault="00372889" w:rsidP="00372889">
      <w:pPr>
        <w:tabs>
          <w:tab w:val="left" w:pos="7080"/>
        </w:tabs>
        <w:ind w:left="1912"/>
        <w:rPr>
          <w:b/>
        </w:rPr>
      </w:pPr>
      <w:r>
        <w:rPr>
          <w:b/>
        </w:rPr>
        <w:t>OM SHARMA</w:t>
      </w:r>
      <w:r>
        <w:rPr>
          <w:b/>
        </w:rPr>
        <w:tab/>
        <w:t>405B073</w:t>
      </w:r>
    </w:p>
    <w:p w14:paraId="44A61A4C" w14:textId="77777777" w:rsidR="00372889" w:rsidRDefault="00372889" w:rsidP="00372889">
      <w:pPr>
        <w:tabs>
          <w:tab w:val="left" w:pos="7080"/>
        </w:tabs>
        <w:ind w:left="1912"/>
        <w:rPr>
          <w:b/>
        </w:rPr>
      </w:pPr>
      <w:r>
        <w:rPr>
          <w:b/>
        </w:rPr>
        <w:t>RAJA KUMAR</w:t>
      </w:r>
      <w:r>
        <w:rPr>
          <w:b/>
        </w:rPr>
        <w:tab/>
        <w:t>405A069</w:t>
      </w:r>
    </w:p>
    <w:p w14:paraId="73CC1423" w14:textId="77777777" w:rsidR="00C51BA1" w:rsidRDefault="00C51BA1"/>
    <w:p w14:paraId="2510450F" w14:textId="67A7BB92" w:rsidR="00C51BA1" w:rsidRDefault="00FD290D">
      <w:r>
        <w:tab/>
      </w:r>
      <w:r>
        <w:tab/>
      </w:r>
      <w:r>
        <w:tab/>
      </w:r>
      <w:r w:rsidR="002E48EE">
        <w:tab/>
      </w:r>
      <w:r w:rsidR="002E48EE">
        <w:tab/>
      </w:r>
      <w:r w:rsidR="002E48EE">
        <w:tab/>
      </w:r>
      <w:r w:rsidR="002E48EE">
        <w:tab/>
      </w:r>
      <w:r w:rsidR="002E48EE">
        <w:tab/>
      </w:r>
      <w:r w:rsidR="002E48EE">
        <w:tab/>
      </w:r>
      <w:proofErr w:type="spellStart"/>
      <w:r w:rsidR="00372889">
        <w:t>M.P.Wankhade</w:t>
      </w:r>
      <w:proofErr w:type="spellEnd"/>
    </w:p>
    <w:p w14:paraId="7C360D36" w14:textId="466D80F1" w:rsidR="00C51BA1" w:rsidRDefault="002E48EE">
      <w:r>
        <w:t>Department of Computer Engine</w:t>
      </w:r>
      <w:r w:rsidR="00372889">
        <w:t xml:space="preserve">ering </w:t>
      </w:r>
      <w:r w:rsidR="00372889">
        <w:tab/>
      </w:r>
      <w:r w:rsidR="00372889">
        <w:tab/>
      </w:r>
      <w:r>
        <w:t>Department of Computer Engineering</w:t>
      </w:r>
    </w:p>
    <w:p w14:paraId="40A5DCBC" w14:textId="77777777" w:rsidR="00C51BA1" w:rsidRDefault="002E48EE">
      <w:r>
        <w:tab/>
      </w:r>
      <w:r>
        <w:tab/>
      </w:r>
      <w:r>
        <w:tab/>
      </w:r>
    </w:p>
    <w:p w14:paraId="7676AC37" w14:textId="2C2CF3E5" w:rsidR="00C51BA1" w:rsidRDefault="00FD290D" w:rsidP="006B4E21">
      <w:pPr>
        <w:ind w:left="2880" w:firstLine="720"/>
      </w:pPr>
      <w:r>
        <w:t xml:space="preserve">  </w:t>
      </w:r>
      <w:r w:rsidR="002E48EE">
        <w:t xml:space="preserve">Dr. S.D. </w:t>
      </w:r>
      <w:proofErr w:type="spellStart"/>
      <w:r w:rsidR="002E48EE">
        <w:t>Lokhande</w:t>
      </w:r>
      <w:proofErr w:type="spellEnd"/>
    </w:p>
    <w:p w14:paraId="41B9BC49" w14:textId="53955B7A" w:rsidR="00C51BA1" w:rsidRDefault="006B4E21" w:rsidP="006B4E21">
      <w:pPr>
        <w:ind w:left="2880" w:firstLine="720"/>
      </w:pPr>
      <w:r>
        <w:t xml:space="preserve">  </w:t>
      </w:r>
      <w:r w:rsidR="00FD290D">
        <w:t xml:space="preserve">   </w:t>
      </w:r>
      <w:r>
        <w:t xml:space="preserve">     </w:t>
      </w:r>
      <w:r w:rsidR="002E48EE">
        <w:t>Principal</w:t>
      </w:r>
    </w:p>
    <w:p w14:paraId="0D790222" w14:textId="23E33582" w:rsidR="00C51BA1" w:rsidRDefault="006B4E21" w:rsidP="006B4E21">
      <w:pPr>
        <w:ind w:left="2880" w:firstLine="720"/>
      </w:pPr>
      <w:r>
        <w:t xml:space="preserve">    </w:t>
      </w:r>
      <w:r w:rsidR="00FD290D">
        <w:t xml:space="preserve">   </w:t>
      </w:r>
      <w:r w:rsidR="002E48EE">
        <w:t xml:space="preserve">SCOE, Pune </w:t>
      </w:r>
    </w:p>
    <w:p w14:paraId="322BB8AD" w14:textId="77777777" w:rsidR="006B4E21" w:rsidRDefault="006B4E21">
      <w:pPr>
        <w:jc w:val="center"/>
        <w:rPr>
          <w:b/>
          <w:sz w:val="28"/>
          <w:szCs w:val="28"/>
        </w:rPr>
      </w:pPr>
    </w:p>
    <w:p w14:paraId="2B7C46BE" w14:textId="77777777" w:rsidR="006B4E21" w:rsidRDefault="006B4E21">
      <w:pPr>
        <w:jc w:val="center"/>
        <w:rPr>
          <w:b/>
          <w:sz w:val="28"/>
          <w:szCs w:val="28"/>
        </w:rPr>
      </w:pPr>
    </w:p>
    <w:p w14:paraId="633B1060" w14:textId="22D389E4" w:rsidR="00C51BA1" w:rsidRPr="006B4E21" w:rsidRDefault="006B4E21" w:rsidP="006B4E21">
      <w:pPr>
        <w:ind w:left="3600" w:firstLine="720"/>
        <w:rPr>
          <w:b/>
          <w:sz w:val="28"/>
          <w:szCs w:val="28"/>
        </w:rPr>
      </w:pPr>
      <w:r>
        <w:rPr>
          <w:b/>
          <w:sz w:val="28"/>
          <w:szCs w:val="28"/>
        </w:rPr>
        <w:lastRenderedPageBreak/>
        <w:t>CONTENTS</w:t>
      </w:r>
    </w:p>
    <w:p w14:paraId="75272300" w14:textId="158341D8" w:rsidR="00C51BA1" w:rsidRDefault="002E48EE">
      <w:pPr>
        <w:pStyle w:val="Heading1"/>
      </w:pPr>
      <w:r>
        <w:t xml:space="preserve">   TITLE</w:t>
      </w:r>
      <w:r>
        <w:rPr>
          <w:b w:val="0"/>
        </w:rPr>
        <w:t xml:space="preserve"> </w:t>
      </w:r>
      <w:r>
        <w:t xml:space="preserve"> </w:t>
      </w:r>
      <w:r>
        <w:tab/>
      </w:r>
      <w:r>
        <w:tab/>
      </w:r>
      <w:r>
        <w:tab/>
      </w:r>
      <w:r>
        <w:tab/>
      </w:r>
      <w:r>
        <w:tab/>
      </w:r>
      <w:r>
        <w:tab/>
      </w:r>
      <w:r>
        <w:tab/>
      </w:r>
      <w:r>
        <w:tab/>
        <w:t xml:space="preserve">                </w:t>
      </w:r>
      <w:r>
        <w:tab/>
        <w:t>PAGE NO</w:t>
      </w:r>
    </w:p>
    <w:p w14:paraId="7976AE0F" w14:textId="77777777" w:rsidR="00C51BA1" w:rsidRDefault="002E48EE">
      <w:r>
        <w:t>Certificate</w:t>
      </w:r>
      <w:r>
        <w:tab/>
      </w:r>
      <w:r>
        <w:tab/>
      </w:r>
      <w:r>
        <w:tab/>
      </w:r>
      <w:r>
        <w:tab/>
      </w:r>
      <w:r>
        <w:tab/>
      </w:r>
      <w:r>
        <w:tab/>
      </w:r>
      <w:r>
        <w:tab/>
      </w:r>
      <w:r>
        <w:tab/>
      </w:r>
      <w:r>
        <w:tab/>
      </w:r>
      <w:r>
        <w:tab/>
      </w:r>
      <w:r>
        <w:tab/>
        <w:t>I</w:t>
      </w:r>
    </w:p>
    <w:p w14:paraId="5900676A" w14:textId="77777777" w:rsidR="00C51BA1" w:rsidRDefault="002E48EE">
      <w:r>
        <w:t>Acknowledgement</w:t>
      </w:r>
      <w:r>
        <w:tab/>
      </w:r>
      <w:r>
        <w:tab/>
      </w:r>
      <w:r>
        <w:tab/>
      </w:r>
      <w:r>
        <w:tab/>
      </w:r>
      <w:r>
        <w:tab/>
      </w:r>
      <w:r>
        <w:tab/>
      </w:r>
      <w:r>
        <w:tab/>
      </w:r>
      <w:r>
        <w:tab/>
      </w:r>
      <w:r>
        <w:tab/>
      </w:r>
      <w:r>
        <w:tab/>
        <w:t>II</w:t>
      </w:r>
    </w:p>
    <w:p w14:paraId="41570522" w14:textId="6E419532" w:rsidR="00C51BA1" w:rsidRDefault="002E48EE">
      <w:r>
        <w:t xml:space="preserve">Abstract                                                                                                          </w:t>
      </w:r>
      <w:r>
        <w:tab/>
      </w:r>
      <w:r>
        <w:tab/>
      </w:r>
      <w:r>
        <w:tab/>
      </w:r>
      <w:r w:rsidR="00372889">
        <w:tab/>
      </w:r>
      <w:r w:rsidR="006B4E21">
        <w:t>III</w:t>
      </w:r>
      <w:r w:rsidR="006B4E21">
        <w:tab/>
      </w:r>
    </w:p>
    <w:p w14:paraId="5F38DB1D" w14:textId="5B161924" w:rsidR="00C51BA1" w:rsidRPr="00372889" w:rsidRDefault="002E48EE" w:rsidP="00372889">
      <w:pPr>
        <w:numPr>
          <w:ilvl w:val="0"/>
          <w:numId w:val="1"/>
        </w:numPr>
        <w:rPr>
          <w:b/>
        </w:rPr>
      </w:pPr>
      <w:r>
        <w:rPr>
          <w:b/>
        </w:rPr>
        <w:t xml:space="preserve">INTRODUCTION </w:t>
      </w:r>
    </w:p>
    <w:p w14:paraId="233AC5DF" w14:textId="77777777" w:rsidR="00C51BA1" w:rsidRDefault="002E48EE">
      <w:pPr>
        <w:numPr>
          <w:ilvl w:val="1"/>
          <w:numId w:val="2"/>
        </w:numPr>
        <w:ind w:left="1920"/>
      </w:pPr>
      <w:r>
        <w:t>Background And Basics</w:t>
      </w:r>
    </w:p>
    <w:p w14:paraId="20C5C9CA" w14:textId="77777777" w:rsidR="00C51BA1" w:rsidRDefault="002E48EE">
      <w:pPr>
        <w:numPr>
          <w:ilvl w:val="1"/>
          <w:numId w:val="2"/>
        </w:numPr>
        <w:ind w:left="1920"/>
      </w:pPr>
      <w:r>
        <w:t>Problem Statement</w:t>
      </w:r>
    </w:p>
    <w:p w14:paraId="1568CEA5" w14:textId="58F8A9ED" w:rsidR="00C51BA1" w:rsidRDefault="002E48EE" w:rsidP="00372889">
      <w:pPr>
        <w:numPr>
          <w:ilvl w:val="2"/>
          <w:numId w:val="1"/>
        </w:numPr>
      </w:pPr>
      <w:r>
        <w:t>Scope Statement</w:t>
      </w:r>
    </w:p>
    <w:p w14:paraId="70CC4836" w14:textId="77777777" w:rsidR="00C51BA1" w:rsidRDefault="002E48EE">
      <w:pPr>
        <w:numPr>
          <w:ilvl w:val="0"/>
          <w:numId w:val="2"/>
        </w:numPr>
        <w:spacing w:after="0" w:line="240" w:lineRule="auto"/>
      </w:pPr>
      <w:r>
        <w:rPr>
          <w:rFonts w:ascii="Times New Roman" w:eastAsia="Times New Roman" w:hAnsi="Times New Roman" w:cs="Times New Roman"/>
          <w:b/>
          <w:color w:val="000000"/>
        </w:rPr>
        <w:t>PROJECT PLANNING &amp; MANAGEMENT</w:t>
      </w:r>
    </w:p>
    <w:p w14:paraId="67FB2944" w14:textId="77777777" w:rsidR="00C51BA1" w:rsidRDefault="002E48EE">
      <w:pPr>
        <w:numPr>
          <w:ilvl w:val="1"/>
          <w:numId w:val="2"/>
        </w:numPr>
        <w:ind w:left="1920"/>
      </w:pPr>
      <w:r>
        <w:t>Hardware requirement</w:t>
      </w:r>
    </w:p>
    <w:p w14:paraId="296AF40A" w14:textId="77777777" w:rsidR="00C51BA1" w:rsidRDefault="002E48EE">
      <w:pPr>
        <w:numPr>
          <w:ilvl w:val="2"/>
          <w:numId w:val="3"/>
        </w:numPr>
        <w:spacing w:after="0" w:line="240" w:lineRule="auto"/>
      </w:pPr>
      <w:r>
        <w:rPr>
          <w:rFonts w:ascii="Times New Roman" w:eastAsia="Times New Roman" w:hAnsi="Times New Roman" w:cs="Times New Roman"/>
          <w:color w:val="000000"/>
        </w:rPr>
        <w:t xml:space="preserve">Basic requirements </w:t>
      </w:r>
    </w:p>
    <w:p w14:paraId="0720F16A" w14:textId="77777777" w:rsidR="00C51BA1" w:rsidRDefault="002E48EE">
      <w:pPr>
        <w:numPr>
          <w:ilvl w:val="1"/>
          <w:numId w:val="2"/>
        </w:numPr>
        <w:ind w:left="1920"/>
      </w:pPr>
      <w:r>
        <w:t>Software requirement</w:t>
      </w:r>
    </w:p>
    <w:p w14:paraId="15DA1174" w14:textId="77777777" w:rsidR="00C51BA1" w:rsidRDefault="002E48EE">
      <w:pPr>
        <w:ind w:left="2160"/>
        <w:rPr>
          <w:rFonts w:ascii="Times New Roman" w:eastAsia="Times New Roman" w:hAnsi="Times New Roman" w:cs="Times New Roman"/>
          <w:color w:val="000000"/>
        </w:rPr>
      </w:pPr>
      <w:r>
        <w:t>2.2.1    Basic Requirements</w:t>
      </w:r>
    </w:p>
    <w:p w14:paraId="43954651" w14:textId="63107F11" w:rsidR="00C51BA1" w:rsidRPr="006B4E21" w:rsidRDefault="002E48EE" w:rsidP="006B4E21">
      <w:pPr>
        <w:numPr>
          <w:ilvl w:val="1"/>
          <w:numId w:val="2"/>
        </w:numPr>
        <w:spacing w:after="0" w:line="240" w:lineRule="auto"/>
        <w:ind w:left="1920"/>
      </w:pPr>
      <w:r>
        <w:rPr>
          <w:rFonts w:ascii="Times New Roman" w:eastAsia="Times New Roman" w:hAnsi="Times New Roman" w:cs="Times New Roman"/>
          <w:color w:val="000000"/>
        </w:rPr>
        <w:t xml:space="preserve">Process </w:t>
      </w:r>
      <w:proofErr w:type="spellStart"/>
      <w:r>
        <w:rPr>
          <w:rFonts w:ascii="Times New Roman" w:eastAsia="Times New Roman" w:hAnsi="Times New Roman" w:cs="Times New Roman"/>
          <w:color w:val="000000"/>
        </w:rPr>
        <w:t>Modelling</w:t>
      </w:r>
      <w:proofErr w:type="spellEnd"/>
    </w:p>
    <w:p w14:paraId="50B77B13" w14:textId="77777777" w:rsidR="00C51BA1" w:rsidRDefault="002E48EE">
      <w:r>
        <w:rPr>
          <w:b/>
        </w:rPr>
        <w:t>3.   ANALYSIS &amp; DESIGN</w:t>
      </w:r>
    </w:p>
    <w:p w14:paraId="29F96617" w14:textId="77777777" w:rsidR="00C51BA1" w:rsidRDefault="002E48EE">
      <w:pPr>
        <w:ind w:left="1440"/>
        <w:rPr>
          <w:rFonts w:ascii="Times New Roman" w:eastAsia="Times New Roman" w:hAnsi="Times New Roman" w:cs="Times New Roman"/>
          <w:color w:val="000000"/>
        </w:rPr>
      </w:pPr>
      <w:r>
        <w:t>3.1     Use-Case Diagrams</w:t>
      </w:r>
    </w:p>
    <w:p w14:paraId="5FCE4031" w14:textId="77777777" w:rsidR="00C51BA1" w:rsidRDefault="002E48EE">
      <w:r>
        <w:rPr>
          <w:b/>
        </w:rPr>
        <w:t xml:space="preserve"> 4.  IMPLEMENTATION &amp; CODING </w:t>
      </w:r>
    </w:p>
    <w:p w14:paraId="06818EB7" w14:textId="77777777" w:rsidR="00C51BA1" w:rsidRDefault="002E48EE">
      <w:pPr>
        <w:numPr>
          <w:ilvl w:val="1"/>
          <w:numId w:val="4"/>
        </w:numPr>
        <w:spacing w:after="0" w:line="240" w:lineRule="auto"/>
      </w:pPr>
      <w:r>
        <w:rPr>
          <w:rFonts w:ascii="Times New Roman" w:eastAsia="Times New Roman" w:hAnsi="Times New Roman" w:cs="Times New Roman"/>
          <w:color w:val="000000"/>
        </w:rPr>
        <w:t xml:space="preserve"> Methodology</w:t>
      </w:r>
    </w:p>
    <w:p w14:paraId="334CC013" w14:textId="77777777" w:rsidR="00C51BA1" w:rsidRDefault="002E48EE">
      <w:pPr>
        <w:numPr>
          <w:ilvl w:val="2"/>
          <w:numId w:val="4"/>
        </w:numPr>
        <w:spacing w:after="0" w:line="240" w:lineRule="auto"/>
      </w:pPr>
      <w:r>
        <w:rPr>
          <w:rFonts w:ascii="Times New Roman" w:eastAsia="Times New Roman" w:hAnsi="Times New Roman" w:cs="Times New Roman"/>
          <w:color w:val="000000"/>
        </w:rPr>
        <w:t>Data collection</w:t>
      </w:r>
    </w:p>
    <w:p w14:paraId="22715838" w14:textId="77777777" w:rsidR="00C51BA1" w:rsidRDefault="002E48EE">
      <w:pPr>
        <w:numPr>
          <w:ilvl w:val="2"/>
          <w:numId w:val="4"/>
        </w:numPr>
        <w:spacing w:after="0" w:line="240" w:lineRule="auto"/>
      </w:pPr>
      <w:r>
        <w:t>Data Preprocessing</w:t>
      </w:r>
    </w:p>
    <w:p w14:paraId="71522279" w14:textId="77777777" w:rsidR="00C51BA1" w:rsidRDefault="002E48EE">
      <w:pPr>
        <w:numPr>
          <w:ilvl w:val="2"/>
          <w:numId w:val="4"/>
        </w:numPr>
        <w:spacing w:after="0" w:line="240" w:lineRule="auto"/>
      </w:pPr>
      <w:r>
        <w:t>Algorithms</w:t>
      </w:r>
    </w:p>
    <w:p w14:paraId="77017CC1" w14:textId="77777777" w:rsidR="00C51BA1" w:rsidRDefault="002E48EE">
      <w:pPr>
        <w:numPr>
          <w:ilvl w:val="2"/>
          <w:numId w:val="4"/>
        </w:numPr>
        <w:spacing w:after="0" w:line="240" w:lineRule="auto"/>
      </w:pPr>
      <w:r>
        <w:t>Selenium</w:t>
      </w:r>
    </w:p>
    <w:p w14:paraId="40767D23" w14:textId="778AFF52" w:rsidR="00C51BA1" w:rsidRDefault="002E48EE">
      <w:r>
        <w:t xml:space="preserve">                        4.2    GUI Design /screenshots</w:t>
      </w:r>
    </w:p>
    <w:p w14:paraId="1CAB7BC9" w14:textId="77777777" w:rsidR="00C51BA1" w:rsidRDefault="002E48EE">
      <w:pPr>
        <w:spacing w:line="360" w:lineRule="auto"/>
        <w:rPr>
          <w:b/>
        </w:rPr>
      </w:pPr>
      <w:r>
        <w:rPr>
          <w:b/>
        </w:rPr>
        <w:t xml:space="preserve">  5.   RESULTS &amp; DISCUSSION </w:t>
      </w:r>
    </w:p>
    <w:p w14:paraId="3AE741C9" w14:textId="23E4108F" w:rsidR="00C51BA1" w:rsidRPr="006B4E21" w:rsidRDefault="002E48EE" w:rsidP="006B4E21">
      <w:r>
        <w:tab/>
      </w:r>
      <w:r>
        <w:tab/>
        <w:t xml:space="preserve">5.1    Visualization of </w:t>
      </w:r>
      <w:proofErr w:type="gramStart"/>
      <w:r>
        <w:t>results  (</w:t>
      </w:r>
      <w:proofErr w:type="gramEnd"/>
      <w:r>
        <w:t>Graphs, Charts, etc.)</w:t>
      </w:r>
      <w:r w:rsidR="00563C17">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4D393C2" w14:textId="77777777" w:rsidR="00C51BA1" w:rsidRDefault="002E48EE">
      <w:pPr>
        <w:spacing w:line="360" w:lineRule="auto"/>
        <w:rPr>
          <w:b/>
        </w:rPr>
      </w:pPr>
      <w:r>
        <w:rPr>
          <w:b/>
        </w:rPr>
        <w:t xml:space="preserve">        CONCLUSION </w:t>
      </w:r>
    </w:p>
    <w:p w14:paraId="53D86E37" w14:textId="77777777" w:rsidR="00C51BA1" w:rsidRDefault="00C51BA1">
      <w:pPr>
        <w:spacing w:line="360" w:lineRule="auto"/>
      </w:pPr>
    </w:p>
    <w:p w14:paraId="20C896CF" w14:textId="77777777" w:rsidR="008E7BE3" w:rsidRDefault="008E7BE3">
      <w:pPr>
        <w:spacing w:line="360" w:lineRule="auto"/>
        <w:jc w:val="center"/>
        <w:rPr>
          <w:b/>
          <w:sz w:val="28"/>
          <w:szCs w:val="28"/>
        </w:rPr>
      </w:pPr>
    </w:p>
    <w:p w14:paraId="4A4E53BF" w14:textId="77777777" w:rsidR="008E7BE3" w:rsidRDefault="008E7BE3">
      <w:pPr>
        <w:spacing w:line="360" w:lineRule="auto"/>
        <w:jc w:val="center"/>
        <w:rPr>
          <w:b/>
          <w:sz w:val="28"/>
          <w:szCs w:val="28"/>
        </w:rPr>
      </w:pPr>
    </w:p>
    <w:p w14:paraId="39EFAA57" w14:textId="77777777" w:rsidR="008E7BE3" w:rsidRDefault="008E7BE3">
      <w:pPr>
        <w:spacing w:line="360" w:lineRule="auto"/>
        <w:jc w:val="center"/>
        <w:rPr>
          <w:b/>
          <w:sz w:val="28"/>
          <w:szCs w:val="28"/>
        </w:rPr>
      </w:pPr>
    </w:p>
    <w:p w14:paraId="1FD2C3CA" w14:textId="77777777" w:rsidR="00C51BA1" w:rsidRDefault="002E48EE">
      <w:pPr>
        <w:spacing w:line="360" w:lineRule="auto"/>
        <w:jc w:val="center"/>
        <w:rPr>
          <w:b/>
          <w:sz w:val="28"/>
          <w:szCs w:val="28"/>
        </w:rPr>
      </w:pPr>
      <w:r>
        <w:rPr>
          <w:b/>
          <w:sz w:val="28"/>
          <w:szCs w:val="28"/>
        </w:rPr>
        <w:t>Acknowledgement</w:t>
      </w:r>
    </w:p>
    <w:p w14:paraId="4D44F2B0" w14:textId="77777777" w:rsidR="00372889" w:rsidRDefault="00372889" w:rsidP="00372889">
      <w:pPr>
        <w:pStyle w:val="BodyText"/>
        <w:spacing w:before="244"/>
        <w:ind w:left="1060" w:right="831"/>
        <w:jc w:val="both"/>
      </w:pPr>
      <w:r>
        <w:t>It is indeed a great pleasure and moment of immense satisfaction for us to present a project</w:t>
      </w:r>
      <w:r>
        <w:rPr>
          <w:spacing w:val="1"/>
        </w:rPr>
        <w:t xml:space="preserve"> </w:t>
      </w:r>
      <w:r>
        <w:t>report on “Heart Disease Dataset” amongst a wide panorama that provided us inspiring guidance and</w:t>
      </w:r>
      <w:r>
        <w:rPr>
          <w:spacing w:val="-57"/>
        </w:rPr>
        <w:t xml:space="preserve"> </w:t>
      </w:r>
      <w:r>
        <w:t>encouragement,</w:t>
      </w:r>
      <w:r>
        <w:rPr>
          <w:spacing w:val="1"/>
        </w:rPr>
        <w:t xml:space="preserve"> </w:t>
      </w:r>
      <w:r>
        <w:t>we</w:t>
      </w:r>
      <w:r>
        <w:rPr>
          <w:spacing w:val="1"/>
        </w:rPr>
        <w:t xml:space="preserve"> </w:t>
      </w:r>
      <w:r>
        <w:t>take</w:t>
      </w:r>
      <w:r>
        <w:rPr>
          <w:spacing w:val="1"/>
        </w:rPr>
        <w:t xml:space="preserve"> </w:t>
      </w:r>
      <w:r>
        <w:t>the</w:t>
      </w:r>
      <w:r>
        <w:rPr>
          <w:spacing w:val="1"/>
        </w:rPr>
        <w:t xml:space="preserve"> </w:t>
      </w:r>
      <w:r>
        <w:t>opportunity</w:t>
      </w:r>
      <w:r>
        <w:rPr>
          <w:spacing w:val="1"/>
        </w:rPr>
        <w:t xml:space="preserve"> </w:t>
      </w:r>
      <w:r>
        <w:t>to</w:t>
      </w:r>
      <w:r>
        <w:rPr>
          <w:spacing w:val="1"/>
        </w:rPr>
        <w:t xml:space="preserve"> </w:t>
      </w:r>
      <w:r>
        <w:t>thanks</w:t>
      </w:r>
      <w:r>
        <w:rPr>
          <w:spacing w:val="1"/>
        </w:rPr>
        <w:t xml:space="preserve"> </w:t>
      </w:r>
      <w:r>
        <w:t>those</w:t>
      </w:r>
      <w:r>
        <w:rPr>
          <w:spacing w:val="1"/>
        </w:rPr>
        <w:t xml:space="preserve"> </w:t>
      </w:r>
      <w:r>
        <w:t>who</w:t>
      </w:r>
      <w:r>
        <w:rPr>
          <w:spacing w:val="1"/>
        </w:rPr>
        <w:t xml:space="preserve"> </w:t>
      </w:r>
      <w:r>
        <w:t>gave</w:t>
      </w:r>
      <w:r>
        <w:rPr>
          <w:spacing w:val="1"/>
        </w:rPr>
        <w:t xml:space="preserve"> </w:t>
      </w:r>
      <w:r>
        <w:t>us</w:t>
      </w:r>
      <w:r>
        <w:rPr>
          <w:spacing w:val="1"/>
        </w:rPr>
        <w:t xml:space="preserve"> </w:t>
      </w:r>
      <w:r>
        <w:t>their</w:t>
      </w:r>
      <w:r>
        <w:rPr>
          <w:spacing w:val="1"/>
        </w:rPr>
        <w:t xml:space="preserve"> </w:t>
      </w:r>
      <w:r>
        <w:t>indebted</w:t>
      </w:r>
      <w:r>
        <w:rPr>
          <w:spacing w:val="1"/>
        </w:rPr>
        <w:t xml:space="preserve"> </w:t>
      </w:r>
      <w:r>
        <w:rPr>
          <w:spacing w:val="-1"/>
        </w:rPr>
        <w:t>assistance.</w:t>
      </w:r>
      <w:r>
        <w:rPr>
          <w:spacing w:val="-12"/>
        </w:rPr>
        <w:t xml:space="preserve"> </w:t>
      </w:r>
      <w:r>
        <w:t>We</w:t>
      </w:r>
      <w:r>
        <w:rPr>
          <w:spacing w:val="-13"/>
        </w:rPr>
        <w:t xml:space="preserve"> </w:t>
      </w:r>
      <w:r>
        <w:t>wish</w:t>
      </w:r>
      <w:r>
        <w:rPr>
          <w:spacing w:val="-12"/>
        </w:rPr>
        <w:t xml:space="preserve"> </w:t>
      </w:r>
      <w:r>
        <w:t>to</w:t>
      </w:r>
      <w:r>
        <w:rPr>
          <w:spacing w:val="-12"/>
        </w:rPr>
        <w:t xml:space="preserve"> </w:t>
      </w:r>
      <w:r>
        <w:t>extend</w:t>
      </w:r>
      <w:r>
        <w:rPr>
          <w:spacing w:val="-15"/>
        </w:rPr>
        <w:t xml:space="preserve"> </w:t>
      </w:r>
      <w:r>
        <w:t>our</w:t>
      </w:r>
      <w:r>
        <w:rPr>
          <w:spacing w:val="-13"/>
        </w:rPr>
        <w:t xml:space="preserve"> </w:t>
      </w:r>
      <w:r>
        <w:t>cordial</w:t>
      </w:r>
      <w:r>
        <w:rPr>
          <w:spacing w:val="-11"/>
        </w:rPr>
        <w:t xml:space="preserve"> </w:t>
      </w:r>
      <w:r>
        <w:t>gratitude</w:t>
      </w:r>
      <w:r>
        <w:rPr>
          <w:spacing w:val="-10"/>
        </w:rPr>
        <w:t xml:space="preserve"> </w:t>
      </w:r>
      <w:r>
        <w:t>with</w:t>
      </w:r>
      <w:r>
        <w:rPr>
          <w:spacing w:val="-12"/>
        </w:rPr>
        <w:t xml:space="preserve"> </w:t>
      </w:r>
      <w:r>
        <w:t>profound</w:t>
      </w:r>
      <w:r>
        <w:rPr>
          <w:spacing w:val="-12"/>
        </w:rPr>
        <w:t xml:space="preserve"> </w:t>
      </w:r>
      <w:r>
        <w:t>thanks</w:t>
      </w:r>
      <w:r>
        <w:rPr>
          <w:spacing w:val="-15"/>
        </w:rPr>
        <w:t xml:space="preserve"> </w:t>
      </w:r>
      <w:r>
        <w:t>to</w:t>
      </w:r>
      <w:r>
        <w:rPr>
          <w:spacing w:val="-12"/>
        </w:rPr>
        <w:t xml:space="preserve"> </w:t>
      </w:r>
      <w:r>
        <w:t>our</w:t>
      </w:r>
      <w:r>
        <w:rPr>
          <w:spacing w:val="-14"/>
        </w:rPr>
        <w:t xml:space="preserve"> </w:t>
      </w:r>
      <w:r>
        <w:t>internal</w:t>
      </w:r>
      <w:r>
        <w:rPr>
          <w:spacing w:val="-11"/>
        </w:rPr>
        <w:t xml:space="preserve"> </w:t>
      </w:r>
      <w:proofErr w:type="gramStart"/>
      <w:r>
        <w:t>guide</w:t>
      </w:r>
      <w:r>
        <w:rPr>
          <w:spacing w:val="-58"/>
        </w:rPr>
        <w:t xml:space="preserve"> </w:t>
      </w:r>
      <w:r>
        <w:rPr>
          <w:b/>
        </w:rPr>
        <w:t xml:space="preserve"> </w:t>
      </w:r>
      <w:r>
        <w:t>for</w:t>
      </w:r>
      <w:proofErr w:type="gramEnd"/>
      <w:r>
        <w:t xml:space="preserve"> his everlasting guidance. It was his inspiration and encouragement</w:t>
      </w:r>
      <w:r>
        <w:rPr>
          <w:spacing w:val="1"/>
        </w:rPr>
        <w:t xml:space="preserve"> </w:t>
      </w:r>
      <w:r>
        <w:t>which</w:t>
      </w:r>
      <w:r>
        <w:rPr>
          <w:spacing w:val="-1"/>
        </w:rPr>
        <w:t xml:space="preserve"> </w:t>
      </w:r>
      <w:r>
        <w:t>helped us in completing our</w:t>
      </w:r>
      <w:r>
        <w:rPr>
          <w:spacing w:val="-7"/>
        </w:rPr>
        <w:t xml:space="preserve"> </w:t>
      </w:r>
      <w:r>
        <w:t>project.</w:t>
      </w:r>
    </w:p>
    <w:p w14:paraId="691F21FA" w14:textId="77777777" w:rsidR="00372889" w:rsidRDefault="00372889" w:rsidP="00372889">
      <w:pPr>
        <w:pStyle w:val="BodyText"/>
        <w:ind w:left="1060" w:right="831"/>
        <w:jc w:val="both"/>
      </w:pPr>
      <w:r>
        <w:rPr>
          <w:spacing w:val="-1"/>
        </w:rPr>
        <w:t>Our</w:t>
      </w:r>
      <w:r>
        <w:rPr>
          <w:spacing w:val="-16"/>
        </w:rPr>
        <w:t xml:space="preserve"> </w:t>
      </w:r>
      <w:r>
        <w:rPr>
          <w:spacing w:val="-1"/>
        </w:rPr>
        <w:t>sincere</w:t>
      </w:r>
      <w:r>
        <w:rPr>
          <w:spacing w:val="-15"/>
        </w:rPr>
        <w:t xml:space="preserve"> </w:t>
      </w:r>
      <w:r>
        <w:rPr>
          <w:spacing w:val="-1"/>
        </w:rPr>
        <w:t>thanks</w:t>
      </w:r>
      <w:r>
        <w:rPr>
          <w:spacing w:val="-9"/>
        </w:rPr>
        <w:t xml:space="preserve"> </w:t>
      </w:r>
      <w:r>
        <w:t>and</w:t>
      </w:r>
      <w:r>
        <w:rPr>
          <w:spacing w:val="-12"/>
        </w:rPr>
        <w:t xml:space="preserve"> </w:t>
      </w:r>
      <w:r>
        <w:t>deep</w:t>
      </w:r>
      <w:r>
        <w:rPr>
          <w:spacing w:val="-12"/>
        </w:rPr>
        <w:t xml:space="preserve"> </w:t>
      </w:r>
      <w:r>
        <w:t>gratitude</w:t>
      </w:r>
      <w:r>
        <w:rPr>
          <w:spacing w:val="-12"/>
        </w:rPr>
        <w:t xml:space="preserve"> </w:t>
      </w:r>
      <w:r>
        <w:t>to</w:t>
      </w:r>
      <w:r>
        <w:rPr>
          <w:spacing w:val="-12"/>
        </w:rPr>
        <w:t xml:space="preserve"> </w:t>
      </w:r>
      <w:r>
        <w:t>Head</w:t>
      </w:r>
      <w:r>
        <w:rPr>
          <w:spacing w:val="-12"/>
        </w:rPr>
        <w:t xml:space="preserve"> </w:t>
      </w:r>
      <w:r>
        <w:t>of</w:t>
      </w:r>
      <w:r>
        <w:rPr>
          <w:spacing w:val="-12"/>
        </w:rPr>
        <w:t xml:space="preserve"> </w:t>
      </w:r>
      <w:r>
        <w:t>Department,</w:t>
      </w:r>
      <w:r>
        <w:rPr>
          <w:spacing w:val="-12"/>
        </w:rPr>
        <w:t xml:space="preserve"> </w:t>
      </w:r>
      <w:r>
        <w:t xml:space="preserve">Dr. M.P </w:t>
      </w:r>
      <w:proofErr w:type="spellStart"/>
      <w:r>
        <w:t>Wankhade</w:t>
      </w:r>
      <w:proofErr w:type="spellEnd"/>
      <w:r>
        <w:rPr>
          <w:spacing w:val="-9"/>
        </w:rPr>
        <w:t xml:space="preserve"> </w:t>
      </w:r>
      <w:r>
        <w:t>and</w:t>
      </w:r>
      <w:r>
        <w:rPr>
          <w:spacing w:val="-12"/>
        </w:rPr>
        <w:t xml:space="preserve"> </w:t>
      </w:r>
      <w:r>
        <w:t>other</w:t>
      </w:r>
      <w:r>
        <w:rPr>
          <w:spacing w:val="-58"/>
        </w:rPr>
        <w:t xml:space="preserve"> </w:t>
      </w:r>
      <w:r>
        <w:t>faculty member; but also to all those individuals involved both directly and indirectly for</w:t>
      </w:r>
      <w:r>
        <w:rPr>
          <w:spacing w:val="1"/>
        </w:rPr>
        <w:t xml:space="preserve"> </w:t>
      </w:r>
      <w:r>
        <w:t>their</w:t>
      </w:r>
      <w:r>
        <w:rPr>
          <w:spacing w:val="-2"/>
        </w:rPr>
        <w:t xml:space="preserve"> </w:t>
      </w:r>
      <w:r>
        <w:t>help in all aspect of</w:t>
      </w:r>
      <w:r>
        <w:rPr>
          <w:spacing w:val="1"/>
        </w:rPr>
        <w:t xml:space="preserve"> </w:t>
      </w:r>
      <w:r>
        <w:t>the</w:t>
      </w:r>
      <w:r>
        <w:rPr>
          <w:spacing w:val="1"/>
        </w:rPr>
        <w:t xml:space="preserve"> </w:t>
      </w:r>
      <w:r>
        <w:t>project.</w:t>
      </w:r>
    </w:p>
    <w:p w14:paraId="6A675E11" w14:textId="77777777" w:rsidR="00372889" w:rsidRPr="005C29EA" w:rsidRDefault="00372889" w:rsidP="00372889">
      <w:pPr>
        <w:ind w:firstLine="720"/>
        <w:jc w:val="center"/>
        <w:rPr>
          <w:sz w:val="22"/>
          <w:szCs w:val="22"/>
        </w:rPr>
      </w:pPr>
      <w:r>
        <w:t>At last but not least we express our sincere gratitude to our Institute’s Principal Dr.</w:t>
      </w:r>
      <w:r w:rsidRPr="002B0D34">
        <w:t xml:space="preserve"> </w:t>
      </w:r>
      <w:r w:rsidRPr="005C29EA">
        <w:rPr>
          <w:sz w:val="22"/>
          <w:szCs w:val="22"/>
        </w:rPr>
        <w:t xml:space="preserve">Dr. S.D. </w:t>
      </w:r>
      <w:proofErr w:type="spellStart"/>
      <w:r w:rsidRPr="005C29EA">
        <w:rPr>
          <w:sz w:val="22"/>
          <w:szCs w:val="22"/>
        </w:rPr>
        <w:t>Lokhande</w:t>
      </w:r>
      <w:proofErr w:type="spellEnd"/>
    </w:p>
    <w:p w14:paraId="1A90A1BF" w14:textId="77777777" w:rsidR="00372889" w:rsidRDefault="00372889" w:rsidP="00372889">
      <w:pPr>
        <w:pStyle w:val="BodyText"/>
        <w:spacing w:before="1"/>
        <w:ind w:left="1060" w:right="827"/>
        <w:jc w:val="both"/>
      </w:pPr>
      <w:proofErr w:type="gramStart"/>
      <w:r>
        <w:t>,</w:t>
      </w:r>
      <w:r>
        <w:rPr>
          <w:spacing w:val="1"/>
        </w:rPr>
        <w:t xml:space="preserve"> </w:t>
      </w:r>
      <w:r>
        <w:t>for</w:t>
      </w:r>
      <w:r>
        <w:rPr>
          <w:spacing w:val="-2"/>
        </w:rPr>
        <w:t xml:space="preserve"> </w:t>
      </w:r>
      <w:r>
        <w:t>providing</w:t>
      </w:r>
      <w:r>
        <w:rPr>
          <w:spacing w:val="2"/>
        </w:rPr>
        <w:t xml:space="preserve"> </w:t>
      </w:r>
      <w:r>
        <w:t>us infrastructure</w:t>
      </w:r>
      <w:r>
        <w:rPr>
          <w:spacing w:val="-2"/>
        </w:rPr>
        <w:t xml:space="preserve"> </w:t>
      </w:r>
      <w:r>
        <w:t>and technical environment.</w:t>
      </w:r>
      <w:proofErr w:type="gramEnd"/>
    </w:p>
    <w:p w14:paraId="3999E19F" w14:textId="77777777" w:rsidR="00372889" w:rsidRDefault="00372889" w:rsidP="00372889">
      <w:pPr>
        <w:pStyle w:val="BodyText"/>
        <w:rPr>
          <w:sz w:val="26"/>
        </w:rPr>
      </w:pPr>
    </w:p>
    <w:p w14:paraId="5F71644E" w14:textId="77777777" w:rsidR="00372889" w:rsidRDefault="00372889" w:rsidP="00372889">
      <w:pPr>
        <w:pStyle w:val="BodyText"/>
        <w:rPr>
          <w:sz w:val="26"/>
        </w:rPr>
      </w:pPr>
    </w:p>
    <w:p w14:paraId="1C21F27C" w14:textId="77777777" w:rsidR="00372889" w:rsidRDefault="00372889" w:rsidP="00372889">
      <w:pPr>
        <w:pStyle w:val="BodyText"/>
        <w:rPr>
          <w:sz w:val="26"/>
        </w:rPr>
      </w:pPr>
    </w:p>
    <w:p w14:paraId="5D6032F9" w14:textId="77777777" w:rsidR="00372889" w:rsidRDefault="00372889" w:rsidP="00372889">
      <w:pPr>
        <w:pStyle w:val="BodyText"/>
        <w:rPr>
          <w:sz w:val="26"/>
        </w:rPr>
      </w:pPr>
    </w:p>
    <w:p w14:paraId="4E904F93" w14:textId="77777777" w:rsidR="00372889" w:rsidRDefault="00372889" w:rsidP="00372889">
      <w:pPr>
        <w:pStyle w:val="BodyText"/>
        <w:rPr>
          <w:sz w:val="26"/>
        </w:rPr>
      </w:pPr>
    </w:p>
    <w:p w14:paraId="1149A16F" w14:textId="77777777" w:rsidR="00372889" w:rsidRDefault="00372889" w:rsidP="00372889">
      <w:pPr>
        <w:pStyle w:val="BodyText"/>
        <w:rPr>
          <w:sz w:val="26"/>
        </w:rPr>
      </w:pPr>
    </w:p>
    <w:p w14:paraId="50C2C96F" w14:textId="77777777" w:rsidR="00372889" w:rsidRDefault="00372889" w:rsidP="00372889">
      <w:pPr>
        <w:pStyle w:val="BodyText"/>
        <w:rPr>
          <w:sz w:val="26"/>
        </w:rPr>
      </w:pPr>
    </w:p>
    <w:p w14:paraId="5BB6844F" w14:textId="77777777" w:rsidR="00372889" w:rsidRDefault="00372889" w:rsidP="00372889">
      <w:pPr>
        <w:pStyle w:val="BodyText"/>
        <w:spacing w:before="11"/>
        <w:rPr>
          <w:sz w:val="33"/>
        </w:rPr>
      </w:pPr>
    </w:p>
    <w:p w14:paraId="03FEB481" w14:textId="3CBF188C" w:rsidR="00372889" w:rsidRDefault="00F94B11" w:rsidP="00F94B11">
      <w:pPr>
        <w:ind w:left="6199" w:right="1526" w:firstLine="720"/>
        <w:rPr>
          <w:b/>
        </w:rPr>
      </w:pPr>
      <w:r>
        <w:rPr>
          <w:b/>
        </w:rPr>
        <w:t xml:space="preserve">- </w:t>
      </w:r>
      <w:r w:rsidR="00372889">
        <w:rPr>
          <w:b/>
        </w:rPr>
        <w:t>ANIKET GHOLVE</w:t>
      </w:r>
    </w:p>
    <w:p w14:paraId="5D5F5842" w14:textId="06491534" w:rsidR="00372889" w:rsidRDefault="00F94B11" w:rsidP="00372889">
      <w:pPr>
        <w:ind w:left="6919" w:right="1526"/>
        <w:rPr>
          <w:b/>
        </w:rPr>
      </w:pPr>
      <w:r>
        <w:rPr>
          <w:b/>
        </w:rPr>
        <w:t xml:space="preserve">- </w:t>
      </w:r>
      <w:r w:rsidR="00372889">
        <w:rPr>
          <w:b/>
        </w:rPr>
        <w:t>RITIK RAJ</w:t>
      </w:r>
    </w:p>
    <w:p w14:paraId="2DC9B9F0" w14:textId="0A1D9698" w:rsidR="00372889" w:rsidRDefault="00F94B11" w:rsidP="00372889">
      <w:pPr>
        <w:ind w:left="6919" w:right="1526"/>
        <w:rPr>
          <w:b/>
        </w:rPr>
      </w:pPr>
      <w:r>
        <w:rPr>
          <w:b/>
        </w:rPr>
        <w:t xml:space="preserve">- </w:t>
      </w:r>
      <w:r w:rsidR="00372889">
        <w:rPr>
          <w:b/>
        </w:rPr>
        <w:t>OM SHARMA</w:t>
      </w:r>
    </w:p>
    <w:p w14:paraId="2EEEFD7C" w14:textId="00FEB5A1" w:rsidR="00372889" w:rsidRDefault="00F94B11" w:rsidP="00372889">
      <w:pPr>
        <w:ind w:left="6919" w:right="1526"/>
        <w:rPr>
          <w:b/>
        </w:rPr>
      </w:pPr>
      <w:r>
        <w:rPr>
          <w:b/>
        </w:rPr>
        <w:t xml:space="preserve">- </w:t>
      </w:r>
      <w:r w:rsidR="00372889">
        <w:rPr>
          <w:b/>
        </w:rPr>
        <w:t>RAJA KUMAR</w:t>
      </w:r>
      <w:r w:rsidR="00A61DBC">
        <w:rPr>
          <w:b/>
        </w:rPr>
        <w:t xml:space="preserve">             - (GROUP NO 37)</w:t>
      </w:r>
    </w:p>
    <w:p w14:paraId="7C13D5B9" w14:textId="77777777" w:rsidR="00A61DBC" w:rsidRDefault="00A61DBC" w:rsidP="00372889">
      <w:pPr>
        <w:ind w:left="6919" w:right="1526"/>
        <w:rPr>
          <w:b/>
        </w:rPr>
      </w:pPr>
    </w:p>
    <w:p w14:paraId="25674626" w14:textId="09370833" w:rsidR="00A61DBC" w:rsidRDefault="00A61DBC" w:rsidP="00A61DBC">
      <w:pPr>
        <w:ind w:right="1526"/>
        <w:rPr>
          <w:b/>
        </w:rPr>
        <w:sectPr w:rsidR="00A61DBC">
          <w:footerReference w:type="default" r:id="rId10"/>
          <w:pgSz w:w="12240" w:h="15840"/>
          <w:pgMar w:top="1280" w:right="400" w:bottom="1260" w:left="1100" w:header="0" w:footer="1063" w:gutter="0"/>
          <w:cols w:space="720"/>
          <w:formProt w:val="0"/>
          <w:docGrid w:linePitch="100" w:charSpace="4096"/>
        </w:sectPr>
      </w:pPr>
      <w:r>
        <w:rPr>
          <w:b/>
        </w:rPr>
        <w:t xml:space="preserve"> </w:t>
      </w:r>
      <w:r>
        <w:rPr>
          <w:b/>
        </w:rPr>
        <w:tab/>
      </w:r>
    </w:p>
    <w:p w14:paraId="73ADD9E5" w14:textId="77777777" w:rsidR="00C51BA1" w:rsidRDefault="00C51BA1">
      <w:pPr>
        <w:spacing w:line="360" w:lineRule="auto"/>
        <w:rPr>
          <w:b/>
          <w:sz w:val="28"/>
          <w:szCs w:val="28"/>
        </w:rPr>
      </w:pPr>
    </w:p>
    <w:p w14:paraId="5DE500CF" w14:textId="5FBA14DF" w:rsidR="00C51BA1" w:rsidRPr="00372889" w:rsidRDefault="00372889" w:rsidP="00372889">
      <w:pPr>
        <w:spacing w:line="360" w:lineRule="auto"/>
        <w:ind w:firstLine="720"/>
      </w:pPr>
      <w:r>
        <w:tab/>
      </w:r>
      <w:r>
        <w:tab/>
      </w:r>
      <w:r>
        <w:tab/>
      </w:r>
      <w:r>
        <w:tab/>
      </w:r>
      <w:r>
        <w:tab/>
      </w:r>
      <w:r w:rsidR="002E48EE">
        <w:rPr>
          <w:b/>
          <w:sz w:val="28"/>
          <w:szCs w:val="28"/>
        </w:rPr>
        <w:t>Abstract</w:t>
      </w:r>
    </w:p>
    <w:p w14:paraId="50229728" w14:textId="5E1C78D0" w:rsidR="00372889" w:rsidRDefault="00372889" w:rsidP="00372889">
      <w:pPr>
        <w:pStyle w:val="BodyText"/>
        <w:spacing w:before="6"/>
      </w:pPr>
      <w:r>
        <w:t xml:space="preserve"> Over the past years, the internet has broadened the horizon of various domains to interact and share meaningful information. As it is said that everything has its pros and cons therefore, along with the expansion of domain comes information overload and difficulty in extraction of data. To overcome this problem the recommendation system plays a vital role. It is used to enhance the user experience by giving fast and coherent suggestions. This paper describes an approach which offers generalized recommendations to every user, based on movie popularity and/or genre. Content-Based Recommender System is implemented using various deep learning approaches. This paper also gives an insight into problems which are faced in content-based recommendation system and we have made an effort to rectify them.</w:t>
      </w:r>
    </w:p>
    <w:p w14:paraId="355CDB25" w14:textId="77777777" w:rsidR="00C51BA1" w:rsidRDefault="00C51BA1">
      <w:pPr>
        <w:spacing w:line="360" w:lineRule="auto"/>
      </w:pPr>
    </w:p>
    <w:p w14:paraId="0C77ACAE" w14:textId="77777777" w:rsidR="00C51BA1" w:rsidRDefault="00C51BA1">
      <w:pPr>
        <w:spacing w:line="360" w:lineRule="auto"/>
        <w:jc w:val="center"/>
      </w:pPr>
    </w:p>
    <w:p w14:paraId="66283DA1" w14:textId="77777777" w:rsidR="00C51BA1" w:rsidRDefault="00C51BA1">
      <w:pPr>
        <w:spacing w:line="360" w:lineRule="auto"/>
        <w:jc w:val="center"/>
        <w:rPr>
          <w:b/>
          <w:sz w:val="28"/>
          <w:szCs w:val="28"/>
        </w:rPr>
      </w:pPr>
    </w:p>
    <w:p w14:paraId="30D12457" w14:textId="77777777" w:rsidR="00C51BA1" w:rsidRDefault="00C51BA1">
      <w:pPr>
        <w:spacing w:line="360" w:lineRule="auto"/>
        <w:jc w:val="center"/>
        <w:rPr>
          <w:b/>
          <w:sz w:val="28"/>
          <w:szCs w:val="28"/>
        </w:rPr>
      </w:pPr>
    </w:p>
    <w:p w14:paraId="626BED7A" w14:textId="77777777" w:rsidR="00C51BA1" w:rsidRDefault="00C51BA1">
      <w:pPr>
        <w:spacing w:line="360" w:lineRule="auto"/>
        <w:jc w:val="center"/>
        <w:rPr>
          <w:b/>
          <w:sz w:val="28"/>
          <w:szCs w:val="28"/>
        </w:rPr>
      </w:pPr>
    </w:p>
    <w:p w14:paraId="61825349" w14:textId="77777777" w:rsidR="00C51BA1" w:rsidRDefault="00C51BA1">
      <w:pPr>
        <w:spacing w:line="360" w:lineRule="auto"/>
        <w:jc w:val="center"/>
        <w:rPr>
          <w:b/>
          <w:sz w:val="28"/>
          <w:szCs w:val="28"/>
        </w:rPr>
      </w:pPr>
    </w:p>
    <w:p w14:paraId="5FC1FBEC" w14:textId="77777777" w:rsidR="00C51BA1" w:rsidRDefault="00C51BA1">
      <w:pPr>
        <w:spacing w:line="360" w:lineRule="auto"/>
        <w:jc w:val="center"/>
        <w:rPr>
          <w:b/>
          <w:sz w:val="28"/>
          <w:szCs w:val="28"/>
        </w:rPr>
      </w:pPr>
    </w:p>
    <w:p w14:paraId="2FEA75DC" w14:textId="4B4AA7F4" w:rsidR="00C51BA1" w:rsidRDefault="00C51BA1">
      <w:pPr>
        <w:spacing w:line="360" w:lineRule="auto"/>
        <w:jc w:val="center"/>
        <w:rPr>
          <w:b/>
          <w:sz w:val="28"/>
          <w:szCs w:val="28"/>
        </w:rPr>
      </w:pPr>
    </w:p>
    <w:p w14:paraId="0A1A296A" w14:textId="4F2414F0" w:rsidR="00DD368D" w:rsidRDefault="00DD368D">
      <w:pPr>
        <w:spacing w:line="360" w:lineRule="auto"/>
        <w:jc w:val="center"/>
        <w:rPr>
          <w:b/>
          <w:sz w:val="28"/>
          <w:szCs w:val="28"/>
        </w:rPr>
      </w:pPr>
    </w:p>
    <w:p w14:paraId="36441D45" w14:textId="6E23B0FD" w:rsidR="00DD368D" w:rsidRDefault="00DD368D">
      <w:pPr>
        <w:spacing w:line="360" w:lineRule="auto"/>
        <w:jc w:val="center"/>
        <w:rPr>
          <w:b/>
          <w:sz w:val="28"/>
          <w:szCs w:val="28"/>
        </w:rPr>
      </w:pPr>
    </w:p>
    <w:p w14:paraId="6A49BA57" w14:textId="297E931E" w:rsidR="00DD368D" w:rsidRDefault="00DD368D">
      <w:pPr>
        <w:spacing w:line="360" w:lineRule="auto"/>
        <w:jc w:val="center"/>
        <w:rPr>
          <w:b/>
          <w:sz w:val="28"/>
          <w:szCs w:val="28"/>
        </w:rPr>
      </w:pPr>
    </w:p>
    <w:p w14:paraId="77DEB4DF" w14:textId="35CDBA16" w:rsidR="00DD368D" w:rsidRDefault="00DD368D">
      <w:pPr>
        <w:spacing w:line="360" w:lineRule="auto"/>
        <w:jc w:val="center"/>
        <w:rPr>
          <w:b/>
          <w:sz w:val="28"/>
          <w:szCs w:val="28"/>
        </w:rPr>
      </w:pPr>
    </w:p>
    <w:p w14:paraId="3068A733" w14:textId="77777777" w:rsidR="00DD368D" w:rsidRDefault="00DD368D">
      <w:pPr>
        <w:spacing w:line="360" w:lineRule="auto"/>
        <w:jc w:val="center"/>
        <w:rPr>
          <w:b/>
          <w:sz w:val="28"/>
          <w:szCs w:val="28"/>
        </w:rPr>
      </w:pPr>
    </w:p>
    <w:p w14:paraId="73B86305" w14:textId="77777777" w:rsidR="00DD368D" w:rsidRDefault="00DD368D" w:rsidP="00372889">
      <w:pPr>
        <w:spacing w:line="360" w:lineRule="auto"/>
        <w:rPr>
          <w:b/>
          <w:sz w:val="28"/>
          <w:szCs w:val="28"/>
        </w:rPr>
      </w:pPr>
    </w:p>
    <w:p w14:paraId="301D6B59" w14:textId="1B09A082" w:rsidR="00372889" w:rsidRPr="00424A3C" w:rsidRDefault="00372889" w:rsidP="00372889">
      <w:pPr>
        <w:pStyle w:val="Heading2"/>
        <w:keepNext w:val="0"/>
        <w:keepLines w:val="0"/>
        <w:widowControl w:val="0"/>
        <w:numPr>
          <w:ilvl w:val="0"/>
          <w:numId w:val="10"/>
        </w:numPr>
        <w:tabs>
          <w:tab w:val="left" w:pos="1342"/>
        </w:tabs>
        <w:suppressAutoHyphens/>
        <w:spacing w:before="144" w:after="0" w:line="240" w:lineRule="auto"/>
        <w:ind w:left="1341" w:hanging="287"/>
        <w:rPr>
          <w:sz w:val="24"/>
        </w:rPr>
      </w:pPr>
      <w:r>
        <w:lastRenderedPageBreak/>
        <w:t xml:space="preserve">Background </w:t>
      </w:r>
      <w:proofErr w:type="gramStart"/>
      <w:r>
        <w:t>And</w:t>
      </w:r>
      <w:proofErr w:type="gramEnd"/>
      <w:r>
        <w:t xml:space="preserve"> Basics:</w:t>
      </w:r>
    </w:p>
    <w:p w14:paraId="73AC128A" w14:textId="77777777" w:rsidR="00372889" w:rsidRDefault="00372889" w:rsidP="00372889">
      <w:pPr>
        <w:pStyle w:val="ListParagraph"/>
        <w:tabs>
          <w:tab w:val="left" w:pos="397"/>
        </w:tabs>
        <w:suppressAutoHyphens w:val="0"/>
        <w:autoSpaceDE w:val="0"/>
        <w:autoSpaceDN w:val="0"/>
        <w:spacing w:before="1"/>
        <w:ind w:left="1326" w:right="442" w:firstLine="0"/>
        <w:rPr>
          <w:sz w:val="24"/>
        </w:rPr>
      </w:pPr>
    </w:p>
    <w:p w14:paraId="2B5036D7" w14:textId="77777777" w:rsidR="00372889" w:rsidRPr="00F94B11" w:rsidRDefault="00372889" w:rsidP="00372889">
      <w:pPr>
        <w:pStyle w:val="BodyText"/>
        <w:ind w:left="1054"/>
        <w:rPr>
          <w:rFonts w:ascii="Aparajita" w:hAnsi="Aparajita" w:cs="Aparajita"/>
        </w:rPr>
      </w:pPr>
      <w:r w:rsidRPr="00F94B11">
        <w:rPr>
          <w:rFonts w:ascii="Aparajita" w:hAnsi="Aparajita" w:cs="Aparajita"/>
        </w:rPr>
        <w:t xml:space="preserve">Advancement in technology is reaching new heights every day and due to which we can see enormous growth in information. To deal with such large data we use machine learning that automates analytical model building [1]. The early classification of machine learning is divided into three broad categories: Supervised learning, </w:t>
      </w:r>
      <w:proofErr w:type="gramStart"/>
      <w:r w:rsidRPr="00F94B11">
        <w:rPr>
          <w:rFonts w:ascii="Aparajita" w:hAnsi="Aparajita" w:cs="Aparajita"/>
        </w:rPr>
        <w:t>Unsupervised</w:t>
      </w:r>
      <w:proofErr w:type="gramEnd"/>
      <w:r w:rsidRPr="00F94B11">
        <w:rPr>
          <w:rFonts w:ascii="Aparajita" w:hAnsi="Aparajita" w:cs="Aparajita"/>
        </w:rPr>
        <w:t xml:space="preserve"> learning and Reinforcement learning [2]. We use computers to make predictions to help us achieve better results using various computational statistics. Tasks can be performed without being explicitly programmed to do so [3]. It becomes a tedious task to extract the relevant information. Search engines solve the problem to some extent but it does not solve the personalization problem. Recommendation System framework plays a vital role in today’s internet </w:t>
      </w:r>
      <w:proofErr w:type="gramStart"/>
      <w:r w:rsidRPr="00F94B11">
        <w:rPr>
          <w:rFonts w:ascii="Aparajita" w:hAnsi="Aparajita" w:cs="Aparajita"/>
        </w:rPr>
        <w:t>surfing,</w:t>
      </w:r>
      <w:proofErr w:type="gramEnd"/>
      <w:r w:rsidRPr="00F94B11">
        <w:rPr>
          <w:rFonts w:ascii="Aparajita" w:hAnsi="Aparajita" w:cs="Aparajita"/>
        </w:rPr>
        <w:t xml:space="preserve"> be it buying a product from an e-commerce site or watching a movie on some video-on-demand service [4]. In our everyday life, we depend on recommendations given by other people either by word of mouth or reviews of general surveys. People often use recommender systems over the web to make decisions for the items related to their choice. Recommendation systems are software tools and techniques whose goal is to make useful and sensible recommendations to a collection of users for items or products that might interest them [5]. In other words, the recommender system or recommendation systems belongs to a class of information filtering system that aims at predicting the ‘preference’ or ‘rating’ given to an item.</w:t>
      </w:r>
    </w:p>
    <w:p w14:paraId="26F56B2D" w14:textId="77777777" w:rsidR="00372889" w:rsidRPr="00372889" w:rsidRDefault="00372889" w:rsidP="00372889">
      <w:pPr>
        <w:pStyle w:val="Heading2"/>
        <w:keepNext w:val="0"/>
        <w:keepLines w:val="0"/>
        <w:widowControl w:val="0"/>
        <w:tabs>
          <w:tab w:val="left" w:pos="1327"/>
        </w:tabs>
        <w:suppressAutoHyphens/>
        <w:spacing w:before="77" w:after="0" w:line="240" w:lineRule="auto"/>
        <w:ind w:left="1326"/>
        <w:rPr>
          <w:sz w:val="24"/>
        </w:rPr>
      </w:pPr>
    </w:p>
    <w:p w14:paraId="03D6CBC5" w14:textId="77777777" w:rsidR="00372889" w:rsidRPr="00CA2FD7" w:rsidRDefault="00372889" w:rsidP="00372889">
      <w:pPr>
        <w:pStyle w:val="Heading2"/>
        <w:keepNext w:val="0"/>
        <w:keepLines w:val="0"/>
        <w:widowControl w:val="0"/>
        <w:numPr>
          <w:ilvl w:val="0"/>
          <w:numId w:val="10"/>
        </w:numPr>
        <w:tabs>
          <w:tab w:val="left" w:pos="1327"/>
        </w:tabs>
        <w:suppressAutoHyphens/>
        <w:spacing w:before="77" w:after="0" w:line="240" w:lineRule="auto"/>
        <w:rPr>
          <w:sz w:val="24"/>
        </w:rPr>
      </w:pPr>
      <w:r>
        <w:rPr>
          <w:spacing w:val="-1"/>
        </w:rPr>
        <w:t>PROBLEM</w:t>
      </w:r>
      <w:r>
        <w:rPr>
          <w:spacing w:val="-19"/>
        </w:rPr>
        <w:t xml:space="preserve"> </w:t>
      </w:r>
      <w:r>
        <w:t>STATEMENT</w:t>
      </w:r>
    </w:p>
    <w:p w14:paraId="6253EF80" w14:textId="77777777" w:rsidR="00372889" w:rsidRDefault="00372889" w:rsidP="00372889">
      <w:pPr>
        <w:pStyle w:val="Heading2"/>
        <w:tabs>
          <w:tab w:val="left" w:pos="1327"/>
        </w:tabs>
        <w:spacing w:before="77"/>
        <w:ind w:left="1326"/>
        <w:rPr>
          <w:sz w:val="24"/>
        </w:rPr>
      </w:pPr>
    </w:p>
    <w:p w14:paraId="4917DE69" w14:textId="77777777" w:rsidR="00372889" w:rsidRPr="00F94B11" w:rsidRDefault="00372889" w:rsidP="00372889">
      <w:pPr>
        <w:pStyle w:val="BodyText"/>
        <w:ind w:left="1060" w:right="853"/>
        <w:jc w:val="both"/>
        <w:rPr>
          <w:rFonts w:ascii="Aparajita" w:hAnsi="Aparajita" w:cs="Aparajita"/>
        </w:rPr>
      </w:pPr>
      <w:r w:rsidRPr="00F94B11">
        <w:rPr>
          <w:rFonts w:ascii="Aparajita" w:hAnsi="Aparajita" w:cs="Aparajita"/>
        </w:rPr>
        <w:t xml:space="preserve">Given a set of users with their previous ratings for a set of movies, can we predict the rating they will assign to a movie they have not previously rated? </w:t>
      </w:r>
    </w:p>
    <w:p w14:paraId="33BC44FA" w14:textId="77777777" w:rsidR="00372889" w:rsidRPr="00F94B11" w:rsidRDefault="00372889" w:rsidP="00372889">
      <w:pPr>
        <w:pStyle w:val="BodyText"/>
        <w:ind w:left="1060" w:right="853"/>
        <w:jc w:val="both"/>
        <w:rPr>
          <w:rFonts w:ascii="Aparajita" w:hAnsi="Aparajita" w:cs="Aparajita"/>
        </w:rPr>
      </w:pPr>
      <w:r w:rsidRPr="00F94B11">
        <w:rPr>
          <w:rFonts w:ascii="Aparajita" w:hAnsi="Aparajita" w:cs="Aparajita"/>
        </w:rPr>
        <w:t>Ex. “Which movie will you like” given that you have seen X-Men, X-Men II, X-</w:t>
      </w:r>
      <w:proofErr w:type="gramStart"/>
      <w:r w:rsidRPr="00F94B11">
        <w:rPr>
          <w:rFonts w:ascii="Aparajita" w:hAnsi="Aparajita" w:cs="Aparajita"/>
        </w:rPr>
        <w:t>Men :</w:t>
      </w:r>
      <w:proofErr w:type="gramEnd"/>
      <w:r w:rsidRPr="00F94B11">
        <w:rPr>
          <w:rFonts w:ascii="Aparajita" w:hAnsi="Aparajita" w:cs="Aparajita"/>
        </w:rPr>
        <w:t xml:space="preserve"> The Last Stand and users who saw these movies also liked “X-Men Origins : Wolverine”</w:t>
      </w:r>
    </w:p>
    <w:p w14:paraId="58AEF4B3" w14:textId="77777777" w:rsidR="00372889" w:rsidRPr="00CA2FD7" w:rsidRDefault="00372889" w:rsidP="00372889">
      <w:pPr>
        <w:pStyle w:val="Heading2"/>
        <w:tabs>
          <w:tab w:val="left" w:pos="1327"/>
        </w:tabs>
        <w:ind w:left="1326"/>
        <w:rPr>
          <w:sz w:val="24"/>
        </w:rPr>
      </w:pPr>
    </w:p>
    <w:p w14:paraId="4AEE549D" w14:textId="77777777" w:rsidR="00372889" w:rsidRDefault="00372889" w:rsidP="00372889">
      <w:pPr>
        <w:pStyle w:val="Heading2"/>
        <w:keepNext w:val="0"/>
        <w:keepLines w:val="0"/>
        <w:widowControl w:val="0"/>
        <w:numPr>
          <w:ilvl w:val="0"/>
          <w:numId w:val="10"/>
        </w:numPr>
        <w:tabs>
          <w:tab w:val="left" w:pos="1327"/>
        </w:tabs>
        <w:suppressAutoHyphens/>
        <w:spacing w:before="59" w:after="0" w:line="240" w:lineRule="auto"/>
        <w:rPr>
          <w:sz w:val="24"/>
        </w:rPr>
      </w:pPr>
      <w:r>
        <w:t>SYSTEM REQUIREMENTS:</w:t>
      </w:r>
    </w:p>
    <w:p w14:paraId="3430DFDB" w14:textId="77777777" w:rsidR="00372889" w:rsidRPr="00F94B11" w:rsidRDefault="00372889" w:rsidP="00372889">
      <w:pPr>
        <w:pStyle w:val="BodyText"/>
        <w:spacing w:before="203"/>
        <w:ind w:left="1060" w:right="848"/>
        <w:jc w:val="both"/>
        <w:rPr>
          <w:rFonts w:ascii="Aparajita" w:hAnsi="Aparajita" w:cs="Aparajita"/>
        </w:rPr>
      </w:pPr>
      <w:proofErr w:type="spellStart"/>
      <w:r w:rsidRPr="00F94B11">
        <w:rPr>
          <w:rFonts w:ascii="Aparajita" w:hAnsi="Aparajita" w:cs="Aparajita"/>
        </w:rPr>
        <w:t>Jupyter</w:t>
      </w:r>
      <w:proofErr w:type="spellEnd"/>
      <w:r w:rsidRPr="00F94B11">
        <w:rPr>
          <w:rFonts w:ascii="Aparajita" w:hAnsi="Aparajita" w:cs="Aparajita"/>
        </w:rPr>
        <w:t xml:space="preserve">, </w:t>
      </w:r>
      <w:proofErr w:type="spellStart"/>
      <w:r w:rsidRPr="00F94B11">
        <w:rPr>
          <w:rFonts w:ascii="Aparajita" w:hAnsi="Aparajita" w:cs="Aparajita"/>
        </w:rPr>
        <w:t>Matplotlib</w:t>
      </w:r>
      <w:proofErr w:type="spellEnd"/>
      <w:r w:rsidRPr="00F94B11">
        <w:rPr>
          <w:rFonts w:ascii="Aparajita" w:hAnsi="Aparajita" w:cs="Aparajita"/>
        </w:rPr>
        <w:t xml:space="preserve">, </w:t>
      </w:r>
      <w:proofErr w:type="spellStart"/>
      <w:r w:rsidRPr="00F94B11">
        <w:rPr>
          <w:rFonts w:ascii="Aparajita" w:hAnsi="Aparajita" w:cs="Aparajita"/>
        </w:rPr>
        <w:t>Numpy</w:t>
      </w:r>
      <w:proofErr w:type="spellEnd"/>
      <w:r w:rsidRPr="00F94B11">
        <w:rPr>
          <w:rFonts w:ascii="Aparajita" w:hAnsi="Aparajita" w:cs="Aparajita"/>
        </w:rPr>
        <w:t xml:space="preserve">, Pandas, </w:t>
      </w:r>
      <w:proofErr w:type="spellStart"/>
      <w:r w:rsidRPr="00F94B11">
        <w:rPr>
          <w:rFonts w:ascii="Aparajita" w:hAnsi="Aparajita" w:cs="Aparajita"/>
        </w:rPr>
        <w:t>Sklearn</w:t>
      </w:r>
      <w:proofErr w:type="spellEnd"/>
      <w:r w:rsidRPr="00F94B11">
        <w:rPr>
          <w:rFonts w:ascii="Aparajita" w:hAnsi="Aparajita" w:cs="Aparajita"/>
        </w:rPr>
        <w:t>, 64 bit OS, 8 GB</w:t>
      </w:r>
    </w:p>
    <w:p w14:paraId="52089FB6" w14:textId="77777777" w:rsidR="00372889" w:rsidRDefault="00372889" w:rsidP="00372889">
      <w:pPr>
        <w:pStyle w:val="NoSpacing"/>
        <w:ind w:left="993" w:right="1384"/>
        <w:rPr>
          <w:sz w:val="24"/>
          <w:szCs w:val="24"/>
          <w:lang w:val="en-IN" w:eastAsia="en-IN"/>
        </w:rPr>
      </w:pPr>
    </w:p>
    <w:p w14:paraId="2FE3EA13" w14:textId="77777777" w:rsidR="00372889" w:rsidRDefault="00372889" w:rsidP="00372889">
      <w:pPr>
        <w:pStyle w:val="NoSpacing"/>
        <w:ind w:right="1384"/>
        <w:rPr>
          <w:sz w:val="24"/>
          <w:szCs w:val="24"/>
        </w:rPr>
      </w:pPr>
    </w:p>
    <w:p w14:paraId="308117C6" w14:textId="77777777" w:rsidR="00372889" w:rsidRDefault="00372889" w:rsidP="00372889">
      <w:pPr>
        <w:pStyle w:val="BodyText"/>
        <w:spacing w:before="10"/>
        <w:rPr>
          <w:sz w:val="30"/>
        </w:rPr>
      </w:pPr>
    </w:p>
    <w:p w14:paraId="6379D1EE" w14:textId="77777777" w:rsidR="00372889" w:rsidRDefault="00372889" w:rsidP="00372889">
      <w:pPr>
        <w:pStyle w:val="BodyText"/>
        <w:spacing w:before="6"/>
        <w:rPr>
          <w:sz w:val="26"/>
        </w:rPr>
      </w:pPr>
    </w:p>
    <w:p w14:paraId="537790D8" w14:textId="77777777" w:rsidR="00372889" w:rsidRDefault="00372889" w:rsidP="00372889">
      <w:pPr>
        <w:pStyle w:val="BodyText"/>
        <w:rPr>
          <w:sz w:val="20"/>
        </w:rPr>
      </w:pPr>
    </w:p>
    <w:p w14:paraId="2CFC9233" w14:textId="77777777" w:rsidR="00372889" w:rsidRDefault="00372889" w:rsidP="00372889">
      <w:pPr>
        <w:pStyle w:val="BodyText"/>
        <w:rPr>
          <w:sz w:val="20"/>
        </w:rPr>
      </w:pPr>
    </w:p>
    <w:p w14:paraId="70817F4C" w14:textId="77777777" w:rsidR="00372889" w:rsidRDefault="00372889" w:rsidP="00372889">
      <w:pPr>
        <w:pStyle w:val="BodyText"/>
        <w:rPr>
          <w:sz w:val="20"/>
        </w:rPr>
      </w:pPr>
    </w:p>
    <w:p w14:paraId="65B4232C" w14:textId="77777777" w:rsidR="00176683" w:rsidRDefault="00176683" w:rsidP="00DE4915">
      <w:pPr>
        <w:pStyle w:val="BodyText"/>
        <w:rPr>
          <w:rFonts w:asciiTheme="minorHAnsi" w:eastAsiaTheme="minorEastAsia" w:hAnsiTheme="minorHAnsi" w:cstheme="minorBidi"/>
          <w:b/>
          <w:lang w:eastAsia="en-IN"/>
        </w:rPr>
      </w:pPr>
    </w:p>
    <w:p w14:paraId="4E299406" w14:textId="77777777" w:rsidR="00DE4915" w:rsidRDefault="00DE4915" w:rsidP="00DE4915">
      <w:pPr>
        <w:pStyle w:val="BodyText"/>
        <w:rPr>
          <w:b/>
          <w:bCs/>
          <w:sz w:val="28"/>
          <w:szCs w:val="28"/>
        </w:rPr>
      </w:pPr>
    </w:p>
    <w:p w14:paraId="56190794" w14:textId="77777777" w:rsidR="00F94B11" w:rsidRDefault="00F94B11" w:rsidP="00DE4915">
      <w:pPr>
        <w:pStyle w:val="BodyText"/>
        <w:rPr>
          <w:b/>
          <w:bCs/>
          <w:sz w:val="28"/>
          <w:szCs w:val="28"/>
        </w:rPr>
      </w:pPr>
    </w:p>
    <w:p w14:paraId="194496CE" w14:textId="77777777" w:rsidR="00F94B11" w:rsidRDefault="00F94B11" w:rsidP="00DE4915">
      <w:pPr>
        <w:pStyle w:val="BodyText"/>
        <w:rPr>
          <w:b/>
          <w:bCs/>
          <w:sz w:val="28"/>
          <w:szCs w:val="28"/>
        </w:rPr>
      </w:pPr>
    </w:p>
    <w:p w14:paraId="775A0EBC" w14:textId="77777777" w:rsidR="00F94B11" w:rsidRDefault="00F94B11" w:rsidP="00DE4915">
      <w:pPr>
        <w:pStyle w:val="BodyText"/>
        <w:rPr>
          <w:b/>
          <w:bCs/>
          <w:sz w:val="28"/>
          <w:szCs w:val="28"/>
        </w:rPr>
      </w:pPr>
    </w:p>
    <w:p w14:paraId="54F44173" w14:textId="77777777" w:rsidR="00F94B11" w:rsidRDefault="00F94B11" w:rsidP="00DE4915">
      <w:pPr>
        <w:pStyle w:val="BodyText"/>
        <w:rPr>
          <w:b/>
          <w:bCs/>
          <w:sz w:val="28"/>
          <w:szCs w:val="28"/>
        </w:rPr>
      </w:pPr>
    </w:p>
    <w:p w14:paraId="397FBC0F" w14:textId="77777777" w:rsidR="00F94B11" w:rsidRDefault="00F94B11" w:rsidP="00DE4915">
      <w:pPr>
        <w:pStyle w:val="BodyText"/>
        <w:rPr>
          <w:b/>
          <w:bCs/>
          <w:sz w:val="28"/>
          <w:szCs w:val="28"/>
        </w:rPr>
      </w:pPr>
    </w:p>
    <w:p w14:paraId="4AB64B5D" w14:textId="5C7F9E3A" w:rsidR="00176683" w:rsidRDefault="00176683" w:rsidP="00176683">
      <w:pPr>
        <w:pStyle w:val="BodyText"/>
        <w:numPr>
          <w:ilvl w:val="0"/>
          <w:numId w:val="10"/>
        </w:numPr>
        <w:rPr>
          <w:b/>
          <w:bCs/>
          <w:sz w:val="36"/>
          <w:szCs w:val="36"/>
        </w:rPr>
      </w:pPr>
      <w:r>
        <w:rPr>
          <w:b/>
          <w:bCs/>
          <w:sz w:val="36"/>
          <w:szCs w:val="36"/>
        </w:rPr>
        <w:t xml:space="preserve">  Use case diagram</w:t>
      </w:r>
    </w:p>
    <w:p w14:paraId="03B59A9F" w14:textId="198C499A" w:rsidR="00DE4915" w:rsidRDefault="00DE4915">
      <w:pPr>
        <w:spacing w:line="360" w:lineRule="auto"/>
        <w:rPr>
          <w:b/>
          <w:sz w:val="28"/>
          <w:szCs w:val="28"/>
        </w:rPr>
      </w:pPr>
    </w:p>
    <w:p w14:paraId="68F980BB" w14:textId="77777777" w:rsidR="00DE4915" w:rsidRDefault="00DE4915">
      <w:pPr>
        <w:spacing w:line="360" w:lineRule="auto"/>
        <w:rPr>
          <w:b/>
          <w:sz w:val="28"/>
          <w:szCs w:val="28"/>
        </w:rPr>
      </w:pPr>
    </w:p>
    <w:p w14:paraId="00A9DF16" w14:textId="0110FC8F" w:rsidR="00C51BA1" w:rsidRDefault="00176683" w:rsidP="00DE4915">
      <w:pPr>
        <w:spacing w:line="360" w:lineRule="auto"/>
        <w:ind w:firstLine="720"/>
        <w:rPr>
          <w:b/>
          <w:sz w:val="28"/>
          <w:szCs w:val="28"/>
        </w:rPr>
      </w:pPr>
      <w:r>
        <w:rPr>
          <w:noProof/>
          <w:lang w:val="en-IN" w:bidi="mr-IN"/>
        </w:rPr>
        <w:drawing>
          <wp:inline distT="0" distB="0" distL="0" distR="0" wp14:anchorId="6EE6317E" wp14:editId="460BECD4">
            <wp:extent cx="5724939" cy="4110823"/>
            <wp:effectExtent l="0" t="0" r="0" b="4445"/>
            <wp:docPr id="3" name="Picture 3" descr="https://data-flair.training/blogs/wp-content/uploads/sites/2/2019/07/data-science-movie-recommendation-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ta-flair.training/blogs/wp-content/uploads/sites/2/2019/07/data-science-movie-recommendation-projec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52742" t="12787" r="6"/>
                    <a:stretch/>
                  </pic:blipFill>
                  <pic:spPr bwMode="auto">
                    <a:xfrm>
                      <a:off x="0" y="0"/>
                      <a:ext cx="5728413" cy="4113318"/>
                    </a:xfrm>
                    <a:prstGeom prst="rect">
                      <a:avLst/>
                    </a:prstGeom>
                    <a:noFill/>
                    <a:ln>
                      <a:noFill/>
                    </a:ln>
                    <a:extLst>
                      <a:ext uri="{53640926-AAD7-44D8-BBD7-CCE9431645EC}">
                        <a14:shadowObscured xmlns:a14="http://schemas.microsoft.com/office/drawing/2010/main"/>
                      </a:ext>
                    </a:extLst>
                  </pic:spPr>
                </pic:pic>
              </a:graphicData>
            </a:graphic>
          </wp:inline>
        </w:drawing>
      </w:r>
    </w:p>
    <w:p w14:paraId="0FDFF3A3" w14:textId="77777777" w:rsidR="00C51BA1" w:rsidRDefault="00C51BA1">
      <w:pPr>
        <w:spacing w:line="360" w:lineRule="auto"/>
        <w:rPr>
          <w:b/>
          <w:sz w:val="28"/>
          <w:szCs w:val="28"/>
        </w:rPr>
      </w:pPr>
    </w:p>
    <w:p w14:paraId="1D9260E0" w14:textId="77777777" w:rsidR="00C51BA1" w:rsidRDefault="00C51BA1">
      <w:pPr>
        <w:spacing w:line="360" w:lineRule="auto"/>
        <w:rPr>
          <w:b/>
          <w:sz w:val="28"/>
          <w:szCs w:val="28"/>
        </w:rPr>
      </w:pPr>
    </w:p>
    <w:p w14:paraId="139B3A3F" w14:textId="77777777" w:rsidR="00C51BA1" w:rsidRDefault="00C51BA1">
      <w:pPr>
        <w:spacing w:line="360" w:lineRule="auto"/>
        <w:rPr>
          <w:b/>
          <w:sz w:val="28"/>
          <w:szCs w:val="28"/>
        </w:rPr>
      </w:pPr>
    </w:p>
    <w:p w14:paraId="45163BF2" w14:textId="77777777" w:rsidR="00C51BA1" w:rsidRDefault="00C51BA1">
      <w:pPr>
        <w:spacing w:line="360" w:lineRule="auto"/>
        <w:rPr>
          <w:b/>
          <w:sz w:val="32"/>
          <w:szCs w:val="32"/>
        </w:rPr>
      </w:pPr>
    </w:p>
    <w:p w14:paraId="010685D4" w14:textId="77777777" w:rsidR="00C51BA1" w:rsidRDefault="00C51BA1">
      <w:pPr>
        <w:spacing w:line="360" w:lineRule="auto"/>
        <w:jc w:val="center"/>
        <w:rPr>
          <w:b/>
          <w:sz w:val="32"/>
          <w:szCs w:val="32"/>
        </w:rPr>
      </w:pPr>
    </w:p>
    <w:p w14:paraId="7D1469C1" w14:textId="132A07F4" w:rsidR="00DD368D" w:rsidRDefault="00DD368D">
      <w:pPr>
        <w:spacing w:line="360" w:lineRule="auto"/>
        <w:rPr>
          <w:b/>
          <w:sz w:val="32"/>
          <w:szCs w:val="32"/>
        </w:rPr>
      </w:pPr>
    </w:p>
    <w:p w14:paraId="49112BB0" w14:textId="2CE962A2" w:rsidR="00F94B11" w:rsidRPr="00F94B11" w:rsidRDefault="00DE4915" w:rsidP="00F94B11">
      <w:pPr>
        <w:pStyle w:val="BodyText"/>
        <w:numPr>
          <w:ilvl w:val="0"/>
          <w:numId w:val="10"/>
        </w:numPr>
        <w:rPr>
          <w:b/>
          <w:bCs/>
          <w:sz w:val="36"/>
          <w:szCs w:val="36"/>
        </w:rPr>
      </w:pPr>
      <w:r w:rsidRPr="00372889">
        <w:rPr>
          <w:b/>
          <w:bCs/>
          <w:sz w:val="36"/>
          <w:szCs w:val="36"/>
        </w:rPr>
        <w:lastRenderedPageBreak/>
        <w:t>Method Used</w:t>
      </w:r>
    </w:p>
    <w:p w14:paraId="12030F0F" w14:textId="5AEFD28D" w:rsidR="00DE4915" w:rsidRPr="00F94B11" w:rsidRDefault="00DE4915" w:rsidP="00F94B11">
      <w:pPr>
        <w:tabs>
          <w:tab w:val="left" w:pos="476"/>
        </w:tabs>
        <w:autoSpaceDE w:val="0"/>
        <w:autoSpaceDN w:val="0"/>
        <w:spacing w:before="90"/>
        <w:ind w:left="1054"/>
        <w:rPr>
          <w:rFonts w:ascii="Aparajita" w:hAnsi="Aparajita" w:cs="Aparajita"/>
        </w:rPr>
      </w:pPr>
      <w:r w:rsidRPr="00F94B11">
        <w:rPr>
          <w:rFonts w:ascii="Aparajita" w:hAnsi="Aparajita" w:cs="Aparajita"/>
        </w:rPr>
        <w:t xml:space="preserve">COSINE SIMILARITY </w:t>
      </w:r>
    </w:p>
    <w:p w14:paraId="1A656E2B" w14:textId="77777777" w:rsidR="00DE4915" w:rsidRPr="00F94B11" w:rsidRDefault="00DE4915" w:rsidP="00DE4915">
      <w:pPr>
        <w:tabs>
          <w:tab w:val="left" w:pos="476"/>
        </w:tabs>
        <w:autoSpaceDE w:val="0"/>
        <w:autoSpaceDN w:val="0"/>
        <w:spacing w:before="90"/>
        <w:ind w:left="1054"/>
        <w:rPr>
          <w:rFonts w:ascii="Aparajita" w:hAnsi="Aparajita" w:cs="Aparajita"/>
        </w:rPr>
      </w:pPr>
      <w:r w:rsidRPr="00F94B11">
        <w:rPr>
          <w:rFonts w:ascii="Aparajita" w:hAnsi="Aparajita" w:cs="Aparajita"/>
        </w:rPr>
        <w:t>Cosine similarity among two objects measures the angle of cosine between the two objects. It compares two documents on a normalized scale. It can be done by finding the dot product between the two identities</w:t>
      </w:r>
    </w:p>
    <w:p w14:paraId="4040388B" w14:textId="77777777" w:rsidR="00DE4915" w:rsidRPr="00F94B11" w:rsidRDefault="00DE4915" w:rsidP="00DE4915">
      <w:pPr>
        <w:tabs>
          <w:tab w:val="left" w:pos="476"/>
        </w:tabs>
        <w:autoSpaceDE w:val="0"/>
        <w:autoSpaceDN w:val="0"/>
        <w:spacing w:before="90"/>
        <w:ind w:left="1054"/>
        <w:rPr>
          <w:rFonts w:ascii="Aparajita" w:hAnsi="Aparajita" w:cs="Aparajita"/>
        </w:rPr>
      </w:pPr>
      <w:r w:rsidRPr="00F94B11">
        <w:rPr>
          <w:rFonts w:ascii="Aparajita" w:hAnsi="Aparajita" w:cs="Aparajita"/>
          <w:noProof/>
          <w:lang w:val="en-IN" w:bidi="mr-IN"/>
        </w:rPr>
        <w:drawing>
          <wp:inline distT="0" distB="0" distL="0" distR="0" wp14:anchorId="3E5B6AED" wp14:editId="5421DCDD">
            <wp:extent cx="4643755" cy="3585845"/>
            <wp:effectExtent l="0" t="0" r="4445" b="0"/>
            <wp:docPr id="8" name="Picture 8" descr="https://qph.fs.quoracdn.net/main-qimg-989c290aca4ad5ab60b743c93bae8d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989c290aca4ad5ab60b743c93bae8d4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3755" cy="3585845"/>
                    </a:xfrm>
                    <a:prstGeom prst="rect">
                      <a:avLst/>
                    </a:prstGeom>
                    <a:noFill/>
                    <a:ln>
                      <a:noFill/>
                    </a:ln>
                  </pic:spPr>
                </pic:pic>
              </a:graphicData>
            </a:graphic>
          </wp:inline>
        </w:drawing>
      </w:r>
    </w:p>
    <w:p w14:paraId="7AC60CED" w14:textId="77777777" w:rsidR="00DE4915" w:rsidRPr="00F94B11" w:rsidRDefault="00DE4915" w:rsidP="00DE4915">
      <w:pPr>
        <w:pStyle w:val="BodyText"/>
        <w:spacing w:before="11"/>
        <w:rPr>
          <w:rFonts w:ascii="Aparajita" w:hAnsi="Aparajita" w:cs="Aparajita"/>
          <w:sz w:val="20"/>
        </w:rPr>
      </w:pPr>
    </w:p>
    <w:p w14:paraId="1AEAD789" w14:textId="77777777" w:rsidR="00DE4915" w:rsidRPr="0001068E" w:rsidRDefault="00DE4915" w:rsidP="00DE4915">
      <w:pPr>
        <w:pStyle w:val="BodyText"/>
        <w:ind w:left="1054"/>
        <w:rPr>
          <w:sz w:val="26"/>
        </w:rPr>
      </w:pPr>
      <w:r w:rsidRPr="00F94B11">
        <w:rPr>
          <w:rFonts w:ascii="Aparajita" w:hAnsi="Aparajita" w:cs="Aparajita"/>
        </w:rPr>
        <w:t xml:space="preserve">As the above diagram shows, the angle between v1 and v2 is. Lesser the angle between the two vectors more is the similarity. It means if the angle between two vectors is small, they are </w:t>
      </w:r>
      <w:proofErr w:type="gramStart"/>
      <w:r w:rsidRPr="00F94B11">
        <w:rPr>
          <w:rFonts w:ascii="Aparajita" w:hAnsi="Aparajita" w:cs="Aparajita"/>
        </w:rPr>
        <w:t>almost  alike</w:t>
      </w:r>
      <w:proofErr w:type="gramEnd"/>
      <w:r w:rsidRPr="00F94B11">
        <w:rPr>
          <w:rFonts w:ascii="Aparajita" w:hAnsi="Aparajita" w:cs="Aparajita"/>
        </w:rPr>
        <w:t xml:space="preserve"> each other and if the angle between the two vectors is large then the vectors are very different from each other</w:t>
      </w:r>
    </w:p>
    <w:p w14:paraId="0ACC66BB" w14:textId="77777777" w:rsidR="00F94B11" w:rsidRDefault="00F94B11" w:rsidP="00F94B11">
      <w:pPr>
        <w:pStyle w:val="Heading2"/>
        <w:spacing w:before="55"/>
        <w:rPr>
          <w:rFonts w:ascii="Aparajita" w:hAnsi="Aparajita" w:cs="Aparajita"/>
          <w:sz w:val="24"/>
          <w:szCs w:val="24"/>
        </w:rPr>
      </w:pPr>
    </w:p>
    <w:p w14:paraId="5F426BD4" w14:textId="77777777" w:rsidR="00F94B11" w:rsidRDefault="00F94B11" w:rsidP="00F94B11">
      <w:pPr>
        <w:pStyle w:val="BodyText"/>
        <w:ind w:left="1326"/>
        <w:rPr>
          <w:b/>
          <w:bCs/>
          <w:sz w:val="36"/>
          <w:szCs w:val="36"/>
        </w:rPr>
      </w:pPr>
    </w:p>
    <w:p w14:paraId="122F8B32" w14:textId="77777777" w:rsidR="00F94B11" w:rsidRDefault="00F94B11" w:rsidP="00F94B11">
      <w:pPr>
        <w:pStyle w:val="BodyText"/>
        <w:ind w:left="1326"/>
        <w:rPr>
          <w:b/>
          <w:bCs/>
          <w:sz w:val="36"/>
          <w:szCs w:val="36"/>
        </w:rPr>
      </w:pPr>
    </w:p>
    <w:p w14:paraId="44FBB536" w14:textId="77777777" w:rsidR="00F94B11" w:rsidRDefault="00F94B11" w:rsidP="00F94B11">
      <w:pPr>
        <w:pStyle w:val="BodyText"/>
        <w:ind w:left="1326"/>
        <w:rPr>
          <w:b/>
          <w:bCs/>
          <w:sz w:val="36"/>
          <w:szCs w:val="36"/>
        </w:rPr>
      </w:pPr>
    </w:p>
    <w:p w14:paraId="0763AD5D" w14:textId="77777777" w:rsidR="00F94B11" w:rsidRDefault="00F94B11" w:rsidP="00F94B11">
      <w:pPr>
        <w:pStyle w:val="BodyText"/>
        <w:ind w:left="1326"/>
        <w:rPr>
          <w:b/>
          <w:bCs/>
          <w:sz w:val="36"/>
          <w:szCs w:val="36"/>
        </w:rPr>
      </w:pPr>
    </w:p>
    <w:p w14:paraId="15FE8CF9" w14:textId="77777777" w:rsidR="00F94B11" w:rsidRDefault="00F94B11" w:rsidP="00F94B11">
      <w:pPr>
        <w:pStyle w:val="BodyText"/>
        <w:ind w:left="1326"/>
        <w:rPr>
          <w:b/>
          <w:bCs/>
          <w:sz w:val="36"/>
          <w:szCs w:val="36"/>
        </w:rPr>
      </w:pPr>
    </w:p>
    <w:p w14:paraId="6172EB2C" w14:textId="77777777" w:rsidR="00F94B11" w:rsidRDefault="00F94B11" w:rsidP="00F94B11">
      <w:pPr>
        <w:pStyle w:val="BodyText"/>
        <w:ind w:left="1326"/>
        <w:rPr>
          <w:b/>
          <w:bCs/>
          <w:sz w:val="36"/>
          <w:szCs w:val="36"/>
        </w:rPr>
      </w:pPr>
    </w:p>
    <w:p w14:paraId="10B4D21A" w14:textId="77777777" w:rsidR="00F94B11" w:rsidRDefault="00F94B11" w:rsidP="00F94B11">
      <w:pPr>
        <w:pStyle w:val="BodyText"/>
        <w:ind w:left="1326"/>
        <w:rPr>
          <w:b/>
          <w:bCs/>
          <w:sz w:val="36"/>
          <w:szCs w:val="36"/>
        </w:rPr>
      </w:pPr>
    </w:p>
    <w:p w14:paraId="03ECDE21" w14:textId="77777777" w:rsidR="00F94B11" w:rsidRDefault="00F94B11" w:rsidP="00F94B11">
      <w:pPr>
        <w:pStyle w:val="BodyText"/>
        <w:ind w:left="1326"/>
        <w:rPr>
          <w:b/>
          <w:bCs/>
          <w:sz w:val="36"/>
          <w:szCs w:val="36"/>
        </w:rPr>
      </w:pPr>
    </w:p>
    <w:p w14:paraId="311251AF" w14:textId="77777777" w:rsidR="00F94B11" w:rsidRDefault="00F94B11" w:rsidP="00F94B11">
      <w:pPr>
        <w:pStyle w:val="BodyText"/>
        <w:ind w:left="1326"/>
        <w:rPr>
          <w:b/>
          <w:bCs/>
          <w:sz w:val="36"/>
          <w:szCs w:val="36"/>
        </w:rPr>
      </w:pPr>
    </w:p>
    <w:p w14:paraId="26D47B2C" w14:textId="77777777" w:rsidR="00F94B11" w:rsidRDefault="00F94B11" w:rsidP="00F94B11">
      <w:pPr>
        <w:pStyle w:val="BodyText"/>
        <w:ind w:left="1326"/>
        <w:rPr>
          <w:b/>
          <w:bCs/>
          <w:sz w:val="36"/>
          <w:szCs w:val="36"/>
        </w:rPr>
      </w:pPr>
    </w:p>
    <w:p w14:paraId="5E8DD1BF" w14:textId="77056F5A" w:rsidR="00F94B11" w:rsidRPr="00F94B11" w:rsidRDefault="00F94B11" w:rsidP="00F94B11">
      <w:pPr>
        <w:pStyle w:val="BodyText"/>
        <w:numPr>
          <w:ilvl w:val="0"/>
          <w:numId w:val="10"/>
        </w:numPr>
        <w:rPr>
          <w:b/>
          <w:bCs/>
          <w:sz w:val="36"/>
          <w:szCs w:val="36"/>
        </w:rPr>
      </w:pPr>
      <w:r>
        <w:rPr>
          <w:b/>
          <w:bCs/>
          <w:sz w:val="36"/>
          <w:szCs w:val="36"/>
        </w:rPr>
        <w:t>Software Testing</w:t>
      </w:r>
    </w:p>
    <w:p w14:paraId="4757F0E9" w14:textId="77777777" w:rsidR="00F94B11" w:rsidRPr="00F94B11" w:rsidRDefault="00F94B11" w:rsidP="00F94B11">
      <w:pPr>
        <w:pStyle w:val="Heading2"/>
        <w:spacing w:before="100" w:beforeAutospacing="1" w:after="100" w:afterAutospacing="1"/>
        <w:ind w:left="1054" w:firstLine="100"/>
        <w:rPr>
          <w:rFonts w:ascii="Aparajita" w:hAnsi="Aparajita" w:cs="Aparajita"/>
          <w:sz w:val="28"/>
          <w:szCs w:val="28"/>
        </w:rPr>
      </w:pPr>
      <w:r w:rsidRPr="00F94B11">
        <w:rPr>
          <w:rFonts w:ascii="Aparajita" w:hAnsi="Aparajita" w:cs="Aparajita"/>
          <w:sz w:val="28"/>
          <w:szCs w:val="28"/>
        </w:rPr>
        <w:t>Selenium:</w:t>
      </w:r>
    </w:p>
    <w:p w14:paraId="13C20891" w14:textId="77777777" w:rsidR="00F94B11" w:rsidRPr="00F94B11" w:rsidRDefault="00F94B11" w:rsidP="00F94B11">
      <w:pPr>
        <w:pStyle w:val="BodyText"/>
        <w:spacing w:line="276" w:lineRule="auto"/>
        <w:ind w:left="1154"/>
        <w:rPr>
          <w:rFonts w:ascii="Aparajita" w:hAnsi="Aparajita" w:cs="Aparajita"/>
          <w:sz w:val="28"/>
          <w:szCs w:val="28"/>
        </w:rPr>
      </w:pPr>
      <w:r w:rsidRPr="00F94B11">
        <w:rPr>
          <w:rFonts w:ascii="Aparajita" w:hAnsi="Aparajita" w:cs="Aparajita"/>
          <w:sz w:val="28"/>
          <w:szCs w:val="28"/>
        </w:rPr>
        <w:t>Selenium is a free (open source) automated testing suite for web</w:t>
      </w:r>
      <w:r w:rsidRPr="00F94B11">
        <w:rPr>
          <w:rFonts w:ascii="Aparajita" w:hAnsi="Aparajita" w:cs="Aparajita"/>
          <w:spacing w:val="1"/>
          <w:sz w:val="28"/>
          <w:szCs w:val="28"/>
        </w:rPr>
        <w:t xml:space="preserve"> </w:t>
      </w:r>
      <w:r w:rsidRPr="00F94B11">
        <w:rPr>
          <w:rFonts w:ascii="Aparajita" w:hAnsi="Aparajita" w:cs="Aparajita"/>
          <w:sz w:val="28"/>
          <w:szCs w:val="28"/>
        </w:rPr>
        <w:t>applications</w:t>
      </w:r>
      <w:r w:rsidRPr="00F94B11">
        <w:rPr>
          <w:rFonts w:ascii="Aparajita" w:hAnsi="Aparajita" w:cs="Aparajita"/>
          <w:spacing w:val="-7"/>
          <w:sz w:val="28"/>
          <w:szCs w:val="28"/>
        </w:rPr>
        <w:t xml:space="preserve"> </w:t>
      </w:r>
      <w:r w:rsidRPr="00F94B11">
        <w:rPr>
          <w:rFonts w:ascii="Aparajita" w:hAnsi="Aparajita" w:cs="Aparajita"/>
          <w:sz w:val="28"/>
          <w:szCs w:val="28"/>
        </w:rPr>
        <w:t>across</w:t>
      </w:r>
      <w:r w:rsidRPr="00F94B11">
        <w:rPr>
          <w:rFonts w:ascii="Aparajita" w:hAnsi="Aparajita" w:cs="Aparajita"/>
          <w:spacing w:val="-7"/>
          <w:sz w:val="28"/>
          <w:szCs w:val="28"/>
        </w:rPr>
        <w:t xml:space="preserve"> </w:t>
      </w:r>
      <w:r w:rsidRPr="00F94B11">
        <w:rPr>
          <w:rFonts w:ascii="Aparajita" w:hAnsi="Aparajita" w:cs="Aparajita"/>
          <w:sz w:val="28"/>
          <w:szCs w:val="28"/>
        </w:rPr>
        <w:t>different</w:t>
      </w:r>
      <w:r w:rsidRPr="00F94B11">
        <w:rPr>
          <w:rFonts w:ascii="Aparajita" w:hAnsi="Aparajita" w:cs="Aparajita"/>
          <w:spacing w:val="-6"/>
          <w:sz w:val="28"/>
          <w:szCs w:val="28"/>
        </w:rPr>
        <w:t xml:space="preserve"> </w:t>
      </w:r>
      <w:r w:rsidRPr="00F94B11">
        <w:rPr>
          <w:rFonts w:ascii="Aparajita" w:hAnsi="Aparajita" w:cs="Aparajita"/>
          <w:sz w:val="28"/>
          <w:szCs w:val="28"/>
        </w:rPr>
        <w:t>browsers</w:t>
      </w:r>
      <w:r w:rsidRPr="00F94B11">
        <w:rPr>
          <w:rFonts w:ascii="Aparajita" w:hAnsi="Aparajita" w:cs="Aparajita"/>
          <w:spacing w:val="-7"/>
          <w:sz w:val="28"/>
          <w:szCs w:val="28"/>
        </w:rPr>
        <w:t xml:space="preserve"> </w:t>
      </w:r>
      <w:r w:rsidRPr="00F94B11">
        <w:rPr>
          <w:rFonts w:ascii="Aparajita" w:hAnsi="Aparajita" w:cs="Aparajita"/>
          <w:sz w:val="28"/>
          <w:szCs w:val="28"/>
        </w:rPr>
        <w:t>and</w:t>
      </w:r>
      <w:r w:rsidRPr="00F94B11">
        <w:rPr>
          <w:rFonts w:ascii="Aparajita" w:hAnsi="Aparajita" w:cs="Aparajita"/>
          <w:spacing w:val="-6"/>
          <w:sz w:val="28"/>
          <w:szCs w:val="28"/>
        </w:rPr>
        <w:t xml:space="preserve"> </w:t>
      </w:r>
      <w:r w:rsidRPr="00F94B11">
        <w:rPr>
          <w:rFonts w:ascii="Aparajita" w:hAnsi="Aparajita" w:cs="Aparajita"/>
          <w:sz w:val="28"/>
          <w:szCs w:val="28"/>
        </w:rPr>
        <w:t>platforms.</w:t>
      </w:r>
      <w:r w:rsidRPr="00F94B11">
        <w:rPr>
          <w:rFonts w:ascii="Aparajita" w:hAnsi="Aparajita" w:cs="Aparajita"/>
          <w:spacing w:val="-7"/>
          <w:sz w:val="28"/>
          <w:szCs w:val="28"/>
        </w:rPr>
        <w:t xml:space="preserve"> </w:t>
      </w:r>
      <w:r w:rsidRPr="00F94B11">
        <w:rPr>
          <w:rFonts w:ascii="Aparajita" w:hAnsi="Aparajita" w:cs="Aparajita"/>
          <w:sz w:val="28"/>
          <w:szCs w:val="28"/>
        </w:rPr>
        <w:t>Selenium</w:t>
      </w:r>
      <w:r w:rsidRPr="00F94B11">
        <w:rPr>
          <w:rFonts w:ascii="Aparajita" w:hAnsi="Aparajita" w:cs="Aparajita"/>
          <w:spacing w:val="-6"/>
          <w:sz w:val="28"/>
          <w:szCs w:val="28"/>
        </w:rPr>
        <w:t xml:space="preserve"> </w:t>
      </w:r>
      <w:r w:rsidRPr="00F94B11">
        <w:rPr>
          <w:rFonts w:ascii="Aparajita" w:hAnsi="Aparajita" w:cs="Aparajita"/>
          <w:sz w:val="28"/>
          <w:szCs w:val="28"/>
        </w:rPr>
        <w:t>is</w:t>
      </w:r>
      <w:r w:rsidRPr="00F94B11">
        <w:rPr>
          <w:rFonts w:ascii="Aparajita" w:hAnsi="Aparajita" w:cs="Aparajita"/>
          <w:spacing w:val="-7"/>
          <w:sz w:val="28"/>
          <w:szCs w:val="28"/>
        </w:rPr>
        <w:t xml:space="preserve"> </w:t>
      </w:r>
      <w:r w:rsidRPr="00F94B11">
        <w:rPr>
          <w:rFonts w:ascii="Aparajita" w:hAnsi="Aparajita" w:cs="Aparajita"/>
          <w:sz w:val="28"/>
          <w:szCs w:val="28"/>
        </w:rPr>
        <w:t>a</w:t>
      </w:r>
      <w:r w:rsidRPr="00F94B11">
        <w:rPr>
          <w:rFonts w:ascii="Aparajita" w:hAnsi="Aparajita" w:cs="Aparajita"/>
          <w:spacing w:val="-6"/>
          <w:sz w:val="28"/>
          <w:szCs w:val="28"/>
        </w:rPr>
        <w:t xml:space="preserve"> </w:t>
      </w:r>
      <w:r w:rsidRPr="00F94B11">
        <w:rPr>
          <w:rFonts w:ascii="Aparajita" w:hAnsi="Aparajita" w:cs="Aparajita"/>
          <w:sz w:val="28"/>
          <w:szCs w:val="28"/>
        </w:rPr>
        <w:t>suite</w:t>
      </w:r>
      <w:r w:rsidRPr="00F94B11">
        <w:rPr>
          <w:rFonts w:ascii="Aparajita" w:hAnsi="Aparajita" w:cs="Aparajita"/>
          <w:spacing w:val="-7"/>
          <w:sz w:val="28"/>
          <w:szCs w:val="28"/>
        </w:rPr>
        <w:t xml:space="preserve"> </w:t>
      </w:r>
      <w:r w:rsidRPr="00F94B11">
        <w:rPr>
          <w:rFonts w:ascii="Aparajita" w:hAnsi="Aparajita" w:cs="Aparajita"/>
          <w:sz w:val="28"/>
          <w:szCs w:val="28"/>
        </w:rPr>
        <w:t>of</w:t>
      </w:r>
      <w:r w:rsidRPr="00F94B11">
        <w:rPr>
          <w:rFonts w:ascii="Aparajita" w:hAnsi="Aparajita" w:cs="Aparajita"/>
          <w:spacing w:val="-75"/>
          <w:sz w:val="28"/>
          <w:szCs w:val="28"/>
        </w:rPr>
        <w:t xml:space="preserve"> </w:t>
      </w:r>
      <w:r w:rsidRPr="00F94B11">
        <w:rPr>
          <w:rFonts w:ascii="Aparajita" w:hAnsi="Aparajita" w:cs="Aparajita"/>
          <w:sz w:val="28"/>
          <w:szCs w:val="28"/>
        </w:rPr>
        <w:t>software tools to automate Web Browsers. It is an Open source suite of</w:t>
      </w:r>
      <w:r w:rsidRPr="00F94B11">
        <w:rPr>
          <w:rFonts w:ascii="Aparajita" w:hAnsi="Aparajita" w:cs="Aparajita"/>
          <w:spacing w:val="1"/>
          <w:sz w:val="28"/>
          <w:szCs w:val="28"/>
        </w:rPr>
        <w:t xml:space="preserve"> </w:t>
      </w:r>
      <w:r w:rsidRPr="00F94B11">
        <w:rPr>
          <w:rFonts w:ascii="Aparajita" w:hAnsi="Aparajita" w:cs="Aparajita"/>
          <w:sz w:val="28"/>
          <w:szCs w:val="28"/>
        </w:rPr>
        <w:t>tools</w:t>
      </w:r>
      <w:r w:rsidRPr="00F94B11">
        <w:rPr>
          <w:rFonts w:ascii="Aparajita" w:hAnsi="Aparajita" w:cs="Aparajita"/>
          <w:spacing w:val="-5"/>
          <w:sz w:val="28"/>
          <w:szCs w:val="28"/>
        </w:rPr>
        <w:t xml:space="preserve"> </w:t>
      </w:r>
      <w:r w:rsidRPr="00F94B11">
        <w:rPr>
          <w:rFonts w:ascii="Aparajita" w:hAnsi="Aparajita" w:cs="Aparajita"/>
          <w:sz w:val="28"/>
          <w:szCs w:val="28"/>
        </w:rPr>
        <w:t>mainly</w:t>
      </w:r>
      <w:r w:rsidRPr="00F94B11">
        <w:rPr>
          <w:rFonts w:ascii="Aparajita" w:hAnsi="Aparajita" w:cs="Aparajita"/>
          <w:spacing w:val="-4"/>
          <w:sz w:val="28"/>
          <w:szCs w:val="28"/>
        </w:rPr>
        <w:t xml:space="preserve"> </w:t>
      </w:r>
      <w:r w:rsidRPr="00F94B11">
        <w:rPr>
          <w:rFonts w:ascii="Aparajita" w:hAnsi="Aparajita" w:cs="Aparajita"/>
          <w:sz w:val="28"/>
          <w:szCs w:val="28"/>
        </w:rPr>
        <w:t>used</w:t>
      </w:r>
      <w:r w:rsidRPr="00F94B11">
        <w:rPr>
          <w:rFonts w:ascii="Aparajita" w:hAnsi="Aparajita" w:cs="Aparajita"/>
          <w:spacing w:val="-4"/>
          <w:sz w:val="28"/>
          <w:szCs w:val="28"/>
        </w:rPr>
        <w:t xml:space="preserve"> </w:t>
      </w:r>
      <w:r w:rsidRPr="00F94B11">
        <w:rPr>
          <w:rFonts w:ascii="Aparajita" w:hAnsi="Aparajita" w:cs="Aparajita"/>
          <w:sz w:val="28"/>
          <w:szCs w:val="28"/>
        </w:rPr>
        <w:t>for</w:t>
      </w:r>
      <w:r w:rsidRPr="00F94B11">
        <w:rPr>
          <w:rFonts w:ascii="Aparajita" w:hAnsi="Aparajita" w:cs="Aparajita"/>
          <w:spacing w:val="-5"/>
          <w:sz w:val="28"/>
          <w:szCs w:val="28"/>
        </w:rPr>
        <w:t xml:space="preserve"> </w:t>
      </w:r>
      <w:r w:rsidRPr="00F94B11">
        <w:rPr>
          <w:rFonts w:ascii="Aparajita" w:hAnsi="Aparajita" w:cs="Aparajita"/>
          <w:sz w:val="28"/>
          <w:szCs w:val="28"/>
        </w:rPr>
        <w:t>Functional</w:t>
      </w:r>
      <w:r w:rsidRPr="00F94B11">
        <w:rPr>
          <w:rFonts w:ascii="Aparajita" w:hAnsi="Aparajita" w:cs="Aparajita"/>
          <w:spacing w:val="-4"/>
          <w:sz w:val="28"/>
          <w:szCs w:val="28"/>
        </w:rPr>
        <w:t xml:space="preserve"> </w:t>
      </w:r>
      <w:r w:rsidRPr="00F94B11">
        <w:rPr>
          <w:rFonts w:ascii="Aparajita" w:hAnsi="Aparajita" w:cs="Aparajita"/>
          <w:sz w:val="28"/>
          <w:szCs w:val="28"/>
        </w:rPr>
        <w:t>and</w:t>
      </w:r>
      <w:r w:rsidRPr="00F94B11">
        <w:rPr>
          <w:rFonts w:ascii="Aparajita" w:hAnsi="Aparajita" w:cs="Aparajita"/>
          <w:spacing w:val="-4"/>
          <w:sz w:val="28"/>
          <w:szCs w:val="28"/>
        </w:rPr>
        <w:t xml:space="preserve"> </w:t>
      </w:r>
      <w:r w:rsidRPr="00F94B11">
        <w:rPr>
          <w:rFonts w:ascii="Aparajita" w:hAnsi="Aparajita" w:cs="Aparajita"/>
          <w:sz w:val="28"/>
          <w:szCs w:val="28"/>
        </w:rPr>
        <w:t>Regression</w:t>
      </w:r>
      <w:r w:rsidRPr="00F94B11">
        <w:rPr>
          <w:rFonts w:ascii="Aparajita" w:hAnsi="Aparajita" w:cs="Aparajita"/>
          <w:spacing w:val="-10"/>
          <w:sz w:val="28"/>
          <w:szCs w:val="28"/>
        </w:rPr>
        <w:t xml:space="preserve"> </w:t>
      </w:r>
      <w:r w:rsidRPr="00F94B11">
        <w:rPr>
          <w:rFonts w:ascii="Aparajita" w:hAnsi="Aparajita" w:cs="Aparajita"/>
          <w:sz w:val="28"/>
          <w:szCs w:val="28"/>
        </w:rPr>
        <w:t>Test</w:t>
      </w:r>
      <w:r w:rsidRPr="00F94B11">
        <w:rPr>
          <w:rFonts w:ascii="Aparajita" w:hAnsi="Aparajita" w:cs="Aparajita"/>
          <w:spacing w:val="-18"/>
          <w:sz w:val="28"/>
          <w:szCs w:val="28"/>
        </w:rPr>
        <w:t xml:space="preserve"> </w:t>
      </w:r>
      <w:r w:rsidRPr="00F94B11">
        <w:rPr>
          <w:rFonts w:ascii="Aparajita" w:hAnsi="Aparajita" w:cs="Aparajita"/>
          <w:sz w:val="28"/>
          <w:szCs w:val="28"/>
        </w:rPr>
        <w:t>Automation.</w:t>
      </w:r>
    </w:p>
    <w:p w14:paraId="15CF6810" w14:textId="77777777" w:rsidR="00F94B11" w:rsidRPr="00F94B11" w:rsidRDefault="00F94B11" w:rsidP="00F94B11">
      <w:pPr>
        <w:pStyle w:val="BodyText"/>
        <w:spacing w:line="276" w:lineRule="auto"/>
        <w:ind w:left="1157" w:right="102"/>
        <w:rPr>
          <w:rFonts w:ascii="Aparajita" w:hAnsi="Aparajita" w:cs="Aparajita"/>
          <w:sz w:val="28"/>
          <w:szCs w:val="28"/>
        </w:rPr>
      </w:pPr>
      <w:r w:rsidRPr="00F94B11">
        <w:rPr>
          <w:rFonts w:ascii="Aparajita" w:hAnsi="Aparajita" w:cs="Aparajita"/>
          <w:sz w:val="28"/>
          <w:szCs w:val="28"/>
        </w:rPr>
        <w:t>Selenium is a free (open source</w:t>
      </w:r>
      <w:proofErr w:type="gramStart"/>
      <w:r w:rsidRPr="00F94B11">
        <w:rPr>
          <w:rFonts w:ascii="Aparajita" w:hAnsi="Aparajita" w:cs="Aparajita"/>
          <w:sz w:val="28"/>
          <w:szCs w:val="28"/>
        </w:rPr>
        <w:t>)automated</w:t>
      </w:r>
      <w:proofErr w:type="gramEnd"/>
      <w:r w:rsidRPr="00F94B11">
        <w:rPr>
          <w:rFonts w:ascii="Aparajita" w:hAnsi="Aparajita" w:cs="Aparajita"/>
          <w:sz w:val="28"/>
          <w:szCs w:val="28"/>
        </w:rPr>
        <w:t xml:space="preserve"> testing suite for web</w:t>
      </w:r>
      <w:r w:rsidRPr="00F94B11">
        <w:rPr>
          <w:rFonts w:ascii="Aparajita" w:hAnsi="Aparajita" w:cs="Aparajita"/>
          <w:spacing w:val="1"/>
          <w:sz w:val="28"/>
          <w:szCs w:val="28"/>
        </w:rPr>
        <w:t xml:space="preserve"> </w:t>
      </w:r>
      <w:r w:rsidRPr="00F94B11">
        <w:rPr>
          <w:rFonts w:ascii="Aparajita" w:hAnsi="Aparajita" w:cs="Aparajita"/>
          <w:sz w:val="28"/>
          <w:szCs w:val="28"/>
        </w:rPr>
        <w:t>applications</w:t>
      </w:r>
      <w:r w:rsidRPr="00F94B11">
        <w:rPr>
          <w:rFonts w:ascii="Aparajita" w:hAnsi="Aparajita" w:cs="Aparajita"/>
          <w:spacing w:val="-7"/>
          <w:sz w:val="28"/>
          <w:szCs w:val="28"/>
        </w:rPr>
        <w:t xml:space="preserve"> </w:t>
      </w:r>
      <w:r w:rsidRPr="00F94B11">
        <w:rPr>
          <w:rFonts w:ascii="Aparajita" w:hAnsi="Aparajita" w:cs="Aparajita"/>
          <w:sz w:val="28"/>
          <w:szCs w:val="28"/>
        </w:rPr>
        <w:t>across</w:t>
      </w:r>
      <w:r w:rsidRPr="00F94B11">
        <w:rPr>
          <w:rFonts w:ascii="Aparajita" w:hAnsi="Aparajita" w:cs="Aparajita"/>
          <w:spacing w:val="-7"/>
          <w:sz w:val="28"/>
          <w:szCs w:val="28"/>
        </w:rPr>
        <w:t xml:space="preserve"> </w:t>
      </w:r>
      <w:r w:rsidRPr="00F94B11">
        <w:rPr>
          <w:rFonts w:ascii="Aparajita" w:hAnsi="Aparajita" w:cs="Aparajita"/>
          <w:sz w:val="28"/>
          <w:szCs w:val="28"/>
        </w:rPr>
        <w:t>different</w:t>
      </w:r>
      <w:r w:rsidRPr="00F94B11">
        <w:rPr>
          <w:rFonts w:ascii="Aparajita" w:hAnsi="Aparajita" w:cs="Aparajita"/>
          <w:spacing w:val="-7"/>
          <w:sz w:val="28"/>
          <w:szCs w:val="28"/>
        </w:rPr>
        <w:t xml:space="preserve"> </w:t>
      </w:r>
      <w:r w:rsidRPr="00F94B11">
        <w:rPr>
          <w:rFonts w:ascii="Aparajita" w:hAnsi="Aparajita" w:cs="Aparajita"/>
          <w:sz w:val="28"/>
          <w:szCs w:val="28"/>
        </w:rPr>
        <w:t>browsers</w:t>
      </w:r>
      <w:r w:rsidRPr="00F94B11">
        <w:rPr>
          <w:rFonts w:ascii="Aparajita" w:hAnsi="Aparajita" w:cs="Aparajita"/>
          <w:spacing w:val="-6"/>
          <w:sz w:val="28"/>
          <w:szCs w:val="28"/>
        </w:rPr>
        <w:t xml:space="preserve"> </w:t>
      </w:r>
      <w:r w:rsidRPr="00F94B11">
        <w:rPr>
          <w:rFonts w:ascii="Aparajita" w:hAnsi="Aparajita" w:cs="Aparajita"/>
          <w:sz w:val="28"/>
          <w:szCs w:val="28"/>
        </w:rPr>
        <w:t>and</w:t>
      </w:r>
      <w:r w:rsidRPr="00F94B11">
        <w:rPr>
          <w:rFonts w:ascii="Aparajita" w:hAnsi="Aparajita" w:cs="Aparajita"/>
          <w:spacing w:val="-7"/>
          <w:sz w:val="28"/>
          <w:szCs w:val="28"/>
        </w:rPr>
        <w:t xml:space="preserve"> </w:t>
      </w:r>
      <w:proofErr w:type="spellStart"/>
      <w:r w:rsidRPr="00F94B11">
        <w:rPr>
          <w:rFonts w:ascii="Aparajita" w:hAnsi="Aparajita" w:cs="Aparajita"/>
          <w:sz w:val="28"/>
          <w:szCs w:val="28"/>
        </w:rPr>
        <w:t>platforms.It</w:t>
      </w:r>
      <w:proofErr w:type="spellEnd"/>
      <w:r w:rsidRPr="00F94B11">
        <w:rPr>
          <w:rFonts w:ascii="Aparajita" w:hAnsi="Aparajita" w:cs="Aparajita"/>
          <w:spacing w:val="-7"/>
          <w:sz w:val="28"/>
          <w:szCs w:val="28"/>
        </w:rPr>
        <w:t xml:space="preserve"> </w:t>
      </w:r>
      <w:r w:rsidRPr="00F94B11">
        <w:rPr>
          <w:rFonts w:ascii="Aparajita" w:hAnsi="Aparajita" w:cs="Aparajita"/>
          <w:sz w:val="28"/>
          <w:szCs w:val="28"/>
        </w:rPr>
        <w:t>is</w:t>
      </w:r>
      <w:r w:rsidRPr="00F94B11">
        <w:rPr>
          <w:rFonts w:ascii="Aparajita" w:hAnsi="Aparajita" w:cs="Aparajita"/>
          <w:spacing w:val="-7"/>
          <w:sz w:val="28"/>
          <w:szCs w:val="28"/>
        </w:rPr>
        <w:t xml:space="preserve"> </w:t>
      </w:r>
      <w:r w:rsidRPr="00F94B11">
        <w:rPr>
          <w:rFonts w:ascii="Aparajita" w:hAnsi="Aparajita" w:cs="Aparajita"/>
          <w:sz w:val="28"/>
          <w:szCs w:val="28"/>
        </w:rPr>
        <w:t>quite</w:t>
      </w:r>
      <w:r w:rsidRPr="00F94B11">
        <w:rPr>
          <w:rFonts w:ascii="Aparajita" w:hAnsi="Aparajita" w:cs="Aparajita"/>
          <w:spacing w:val="-6"/>
          <w:sz w:val="28"/>
          <w:szCs w:val="28"/>
        </w:rPr>
        <w:t xml:space="preserve"> </w:t>
      </w:r>
      <w:r w:rsidRPr="00F94B11">
        <w:rPr>
          <w:rFonts w:ascii="Aparajita" w:hAnsi="Aparajita" w:cs="Aparajita"/>
          <w:sz w:val="28"/>
          <w:szCs w:val="28"/>
        </w:rPr>
        <w:t>similar</w:t>
      </w:r>
      <w:r w:rsidRPr="00F94B11">
        <w:rPr>
          <w:rFonts w:ascii="Aparajita" w:hAnsi="Aparajita" w:cs="Aparajita"/>
          <w:spacing w:val="-7"/>
          <w:sz w:val="28"/>
          <w:szCs w:val="28"/>
        </w:rPr>
        <w:t xml:space="preserve"> </w:t>
      </w:r>
      <w:r w:rsidRPr="00F94B11">
        <w:rPr>
          <w:rFonts w:ascii="Aparajita" w:hAnsi="Aparajita" w:cs="Aparajita"/>
          <w:sz w:val="28"/>
          <w:szCs w:val="28"/>
        </w:rPr>
        <w:t>to</w:t>
      </w:r>
      <w:r w:rsidRPr="00F94B11">
        <w:rPr>
          <w:rFonts w:ascii="Aparajita" w:hAnsi="Aparajita" w:cs="Aparajita"/>
          <w:spacing w:val="-7"/>
          <w:sz w:val="28"/>
          <w:szCs w:val="28"/>
        </w:rPr>
        <w:t xml:space="preserve"> </w:t>
      </w:r>
      <w:r w:rsidRPr="00F94B11">
        <w:rPr>
          <w:rFonts w:ascii="Aparajita" w:hAnsi="Aparajita" w:cs="Aparajita"/>
          <w:sz w:val="28"/>
          <w:szCs w:val="28"/>
        </w:rPr>
        <w:t>HP</w:t>
      </w:r>
      <w:r w:rsidRPr="00F94B11">
        <w:rPr>
          <w:rFonts w:ascii="Aparajita" w:hAnsi="Aparajita" w:cs="Aparajita"/>
          <w:spacing w:val="-74"/>
          <w:sz w:val="28"/>
          <w:szCs w:val="28"/>
        </w:rPr>
        <w:t xml:space="preserve"> </w:t>
      </w:r>
      <w:r w:rsidRPr="00F94B11">
        <w:rPr>
          <w:rFonts w:ascii="Aparajita" w:hAnsi="Aparajita" w:cs="Aparajita"/>
          <w:sz w:val="28"/>
          <w:szCs w:val="28"/>
        </w:rPr>
        <w:t>Quick</w:t>
      </w:r>
      <w:r w:rsidRPr="00F94B11">
        <w:rPr>
          <w:rFonts w:ascii="Aparajita" w:hAnsi="Aparajita" w:cs="Aparajita"/>
          <w:spacing w:val="-7"/>
          <w:sz w:val="28"/>
          <w:szCs w:val="28"/>
        </w:rPr>
        <w:t xml:space="preserve"> </w:t>
      </w:r>
      <w:r w:rsidRPr="00F94B11">
        <w:rPr>
          <w:rFonts w:ascii="Aparajita" w:hAnsi="Aparajita" w:cs="Aparajita"/>
          <w:sz w:val="28"/>
          <w:szCs w:val="28"/>
        </w:rPr>
        <w:t>Test</w:t>
      </w:r>
      <w:r w:rsidRPr="00F94B11">
        <w:rPr>
          <w:rFonts w:ascii="Aparajita" w:hAnsi="Aparajita" w:cs="Aparajita"/>
          <w:spacing w:val="-2"/>
          <w:sz w:val="28"/>
          <w:szCs w:val="28"/>
        </w:rPr>
        <w:t xml:space="preserve"> </w:t>
      </w:r>
      <w:r w:rsidRPr="00F94B11">
        <w:rPr>
          <w:rFonts w:ascii="Aparajita" w:hAnsi="Aparajita" w:cs="Aparajita"/>
          <w:sz w:val="28"/>
          <w:szCs w:val="28"/>
        </w:rPr>
        <w:t>Pro</w:t>
      </w:r>
      <w:r w:rsidRPr="00F94B11">
        <w:rPr>
          <w:rFonts w:ascii="Aparajita" w:hAnsi="Aparajita" w:cs="Aparajita"/>
          <w:spacing w:val="-1"/>
          <w:sz w:val="28"/>
          <w:szCs w:val="28"/>
        </w:rPr>
        <w:t xml:space="preserve"> </w:t>
      </w:r>
      <w:r w:rsidRPr="00F94B11">
        <w:rPr>
          <w:rFonts w:ascii="Aparajita" w:hAnsi="Aparajita" w:cs="Aparajita"/>
          <w:sz w:val="28"/>
          <w:szCs w:val="28"/>
        </w:rPr>
        <w:t>(QTP</w:t>
      </w:r>
      <w:r w:rsidRPr="00F94B11">
        <w:rPr>
          <w:rFonts w:ascii="Aparajita" w:hAnsi="Aparajita" w:cs="Aparajita"/>
          <w:spacing w:val="-7"/>
          <w:sz w:val="28"/>
          <w:szCs w:val="28"/>
        </w:rPr>
        <w:t xml:space="preserve"> </w:t>
      </w:r>
      <w:r w:rsidRPr="00F94B11">
        <w:rPr>
          <w:rFonts w:ascii="Aparajita" w:hAnsi="Aparajita" w:cs="Aparajita"/>
          <w:sz w:val="28"/>
          <w:szCs w:val="28"/>
        </w:rPr>
        <w:t>now</w:t>
      </w:r>
      <w:r w:rsidRPr="00F94B11">
        <w:rPr>
          <w:rFonts w:ascii="Aparajita" w:hAnsi="Aparajita" w:cs="Aparajita"/>
          <w:spacing w:val="-2"/>
          <w:sz w:val="28"/>
          <w:szCs w:val="28"/>
        </w:rPr>
        <w:t xml:space="preserve"> </w:t>
      </w:r>
      <w:r w:rsidRPr="00F94B11">
        <w:rPr>
          <w:rFonts w:ascii="Aparajita" w:hAnsi="Aparajita" w:cs="Aparajita"/>
          <w:sz w:val="28"/>
          <w:szCs w:val="28"/>
        </w:rPr>
        <w:t>UFT)</w:t>
      </w:r>
    </w:p>
    <w:p w14:paraId="50D7E8EE" w14:textId="77777777" w:rsidR="00F94B11" w:rsidRPr="00F94B11" w:rsidRDefault="00F94B11" w:rsidP="00F94B11">
      <w:pPr>
        <w:pStyle w:val="BodyText"/>
        <w:spacing w:line="276" w:lineRule="auto"/>
        <w:ind w:left="1157" w:right="102"/>
        <w:rPr>
          <w:rFonts w:ascii="Aparajita" w:hAnsi="Aparajita" w:cs="Aparajita"/>
          <w:sz w:val="28"/>
          <w:szCs w:val="28"/>
        </w:rPr>
      </w:pPr>
      <w:r w:rsidRPr="00F94B11">
        <w:rPr>
          <w:rFonts w:ascii="Aparajita" w:hAnsi="Aparajita" w:cs="Aparajita"/>
          <w:sz w:val="28"/>
          <w:szCs w:val="28"/>
        </w:rPr>
        <w:t>Selenium</w:t>
      </w:r>
      <w:r w:rsidRPr="00F94B11">
        <w:rPr>
          <w:rFonts w:ascii="Aparajita" w:hAnsi="Aparajita" w:cs="Aparajita"/>
          <w:spacing w:val="-12"/>
          <w:sz w:val="28"/>
          <w:szCs w:val="28"/>
        </w:rPr>
        <w:t xml:space="preserve"> </w:t>
      </w:r>
      <w:r w:rsidRPr="00F94B11">
        <w:rPr>
          <w:rFonts w:ascii="Aparajita" w:hAnsi="Aparajita" w:cs="Aparajita"/>
          <w:sz w:val="28"/>
          <w:szCs w:val="28"/>
        </w:rPr>
        <w:t>focuses</w:t>
      </w:r>
      <w:r w:rsidRPr="00F94B11">
        <w:rPr>
          <w:rFonts w:ascii="Aparajita" w:hAnsi="Aparajita" w:cs="Aparajita"/>
          <w:spacing w:val="-12"/>
          <w:sz w:val="28"/>
          <w:szCs w:val="28"/>
        </w:rPr>
        <w:t xml:space="preserve"> </w:t>
      </w:r>
      <w:r w:rsidRPr="00F94B11">
        <w:rPr>
          <w:rFonts w:ascii="Aparajita" w:hAnsi="Aparajita" w:cs="Aparajita"/>
          <w:sz w:val="28"/>
          <w:szCs w:val="28"/>
        </w:rPr>
        <w:t>on</w:t>
      </w:r>
      <w:r w:rsidRPr="00F94B11">
        <w:rPr>
          <w:rFonts w:ascii="Aparajita" w:hAnsi="Aparajita" w:cs="Aparajita"/>
          <w:spacing w:val="-12"/>
          <w:sz w:val="28"/>
          <w:szCs w:val="28"/>
        </w:rPr>
        <w:t xml:space="preserve"> </w:t>
      </w:r>
      <w:r w:rsidRPr="00F94B11">
        <w:rPr>
          <w:rFonts w:ascii="Aparajita" w:hAnsi="Aparajita" w:cs="Aparajita"/>
          <w:sz w:val="28"/>
          <w:szCs w:val="28"/>
        </w:rPr>
        <w:t>automating</w:t>
      </w:r>
      <w:r w:rsidRPr="00F94B11">
        <w:rPr>
          <w:rFonts w:ascii="Aparajita" w:hAnsi="Aparajita" w:cs="Aparajita"/>
          <w:spacing w:val="-12"/>
          <w:sz w:val="28"/>
          <w:szCs w:val="28"/>
        </w:rPr>
        <w:t xml:space="preserve"> </w:t>
      </w:r>
      <w:r w:rsidRPr="00F94B11">
        <w:rPr>
          <w:rFonts w:ascii="Aparajita" w:hAnsi="Aparajita" w:cs="Aparajita"/>
          <w:sz w:val="28"/>
          <w:szCs w:val="28"/>
        </w:rPr>
        <w:t>web-based</w:t>
      </w:r>
      <w:r w:rsidRPr="00F94B11">
        <w:rPr>
          <w:rFonts w:ascii="Aparajita" w:hAnsi="Aparajita" w:cs="Aparajita"/>
          <w:spacing w:val="-12"/>
          <w:sz w:val="28"/>
          <w:szCs w:val="28"/>
        </w:rPr>
        <w:t xml:space="preserve"> </w:t>
      </w:r>
      <w:r w:rsidRPr="00F94B11">
        <w:rPr>
          <w:rFonts w:ascii="Aparajita" w:hAnsi="Aparajita" w:cs="Aparajita"/>
          <w:sz w:val="28"/>
          <w:szCs w:val="28"/>
        </w:rPr>
        <w:t>applications.</w:t>
      </w:r>
      <w:r w:rsidRPr="00F94B11">
        <w:rPr>
          <w:rFonts w:ascii="Aparajita" w:hAnsi="Aparajita" w:cs="Aparajita"/>
          <w:spacing w:val="-16"/>
          <w:sz w:val="28"/>
          <w:szCs w:val="28"/>
        </w:rPr>
        <w:t xml:space="preserve"> </w:t>
      </w:r>
      <w:r w:rsidRPr="00F94B11">
        <w:rPr>
          <w:rFonts w:ascii="Aparajita" w:hAnsi="Aparajita" w:cs="Aparajita"/>
          <w:sz w:val="28"/>
          <w:szCs w:val="28"/>
        </w:rPr>
        <w:t>Testing</w:t>
      </w:r>
      <w:r w:rsidRPr="00F94B11">
        <w:rPr>
          <w:rFonts w:ascii="Aparajita" w:hAnsi="Aparajita" w:cs="Aparajita"/>
          <w:spacing w:val="-11"/>
          <w:sz w:val="28"/>
          <w:szCs w:val="28"/>
        </w:rPr>
        <w:t xml:space="preserve"> </w:t>
      </w:r>
      <w:r w:rsidRPr="00F94B11">
        <w:rPr>
          <w:rFonts w:ascii="Aparajita" w:hAnsi="Aparajita" w:cs="Aparajita"/>
          <w:sz w:val="28"/>
          <w:szCs w:val="28"/>
        </w:rPr>
        <w:t>done</w:t>
      </w:r>
      <w:r w:rsidRPr="00F94B11">
        <w:rPr>
          <w:rFonts w:ascii="Aparajita" w:hAnsi="Aparajita" w:cs="Aparajita"/>
          <w:spacing w:val="-75"/>
          <w:sz w:val="28"/>
          <w:szCs w:val="28"/>
        </w:rPr>
        <w:t xml:space="preserve"> </w:t>
      </w:r>
      <w:r w:rsidRPr="00F94B11">
        <w:rPr>
          <w:rFonts w:ascii="Aparajita" w:hAnsi="Aparajita" w:cs="Aparajita"/>
          <w:sz w:val="28"/>
          <w:szCs w:val="28"/>
        </w:rPr>
        <w:t>using</w:t>
      </w:r>
      <w:r w:rsidRPr="00F94B11">
        <w:rPr>
          <w:rFonts w:ascii="Aparajita" w:hAnsi="Aparajita" w:cs="Aparajita"/>
          <w:spacing w:val="-4"/>
          <w:sz w:val="28"/>
          <w:szCs w:val="28"/>
        </w:rPr>
        <w:t xml:space="preserve"> </w:t>
      </w:r>
      <w:r w:rsidRPr="00F94B11">
        <w:rPr>
          <w:rFonts w:ascii="Aparajita" w:hAnsi="Aparajita" w:cs="Aparajita"/>
          <w:sz w:val="28"/>
          <w:szCs w:val="28"/>
        </w:rPr>
        <w:t>a</w:t>
      </w:r>
      <w:r w:rsidRPr="00F94B11">
        <w:rPr>
          <w:rFonts w:ascii="Aparajita" w:hAnsi="Aparajita" w:cs="Aparajita"/>
          <w:spacing w:val="-4"/>
          <w:sz w:val="28"/>
          <w:szCs w:val="28"/>
        </w:rPr>
        <w:t xml:space="preserve"> </w:t>
      </w:r>
      <w:r w:rsidRPr="00F94B11">
        <w:rPr>
          <w:rFonts w:ascii="Aparajita" w:hAnsi="Aparajita" w:cs="Aparajita"/>
          <w:sz w:val="28"/>
          <w:szCs w:val="28"/>
        </w:rPr>
        <w:t>Selenium</w:t>
      </w:r>
      <w:r w:rsidRPr="00F94B11">
        <w:rPr>
          <w:rFonts w:ascii="Aparajita" w:hAnsi="Aparajita" w:cs="Aparajita"/>
          <w:spacing w:val="-4"/>
          <w:sz w:val="28"/>
          <w:szCs w:val="28"/>
        </w:rPr>
        <w:t xml:space="preserve"> </w:t>
      </w:r>
      <w:r w:rsidRPr="00F94B11">
        <w:rPr>
          <w:rFonts w:ascii="Aparajita" w:hAnsi="Aparajita" w:cs="Aparajita"/>
          <w:sz w:val="28"/>
          <w:szCs w:val="28"/>
        </w:rPr>
        <w:t>tool</w:t>
      </w:r>
      <w:r w:rsidRPr="00F94B11">
        <w:rPr>
          <w:rFonts w:ascii="Aparajita" w:hAnsi="Aparajita" w:cs="Aparajita"/>
          <w:spacing w:val="-4"/>
          <w:sz w:val="28"/>
          <w:szCs w:val="28"/>
        </w:rPr>
        <w:t xml:space="preserve"> </w:t>
      </w:r>
      <w:r w:rsidRPr="00F94B11">
        <w:rPr>
          <w:rFonts w:ascii="Aparajita" w:hAnsi="Aparajita" w:cs="Aparajita"/>
          <w:sz w:val="28"/>
          <w:szCs w:val="28"/>
        </w:rPr>
        <w:t>is</w:t>
      </w:r>
      <w:r w:rsidRPr="00F94B11">
        <w:rPr>
          <w:rFonts w:ascii="Aparajita" w:hAnsi="Aparajita" w:cs="Aparajita"/>
          <w:spacing w:val="-4"/>
          <w:sz w:val="28"/>
          <w:szCs w:val="28"/>
        </w:rPr>
        <w:t xml:space="preserve"> </w:t>
      </w:r>
      <w:r w:rsidRPr="00F94B11">
        <w:rPr>
          <w:rFonts w:ascii="Aparajita" w:hAnsi="Aparajita" w:cs="Aparajita"/>
          <w:sz w:val="28"/>
          <w:szCs w:val="28"/>
        </w:rPr>
        <w:t>usually</w:t>
      </w:r>
      <w:r w:rsidRPr="00F94B11">
        <w:rPr>
          <w:rFonts w:ascii="Aparajita" w:hAnsi="Aparajita" w:cs="Aparajita"/>
          <w:spacing w:val="-4"/>
          <w:sz w:val="28"/>
          <w:szCs w:val="28"/>
        </w:rPr>
        <w:t xml:space="preserve"> </w:t>
      </w:r>
      <w:r w:rsidRPr="00F94B11">
        <w:rPr>
          <w:rFonts w:ascii="Aparajita" w:hAnsi="Aparajita" w:cs="Aparajita"/>
          <w:sz w:val="28"/>
          <w:szCs w:val="28"/>
        </w:rPr>
        <w:t>referred</w:t>
      </w:r>
      <w:r w:rsidRPr="00F94B11">
        <w:rPr>
          <w:rFonts w:ascii="Aparajita" w:hAnsi="Aparajita" w:cs="Aparajita"/>
          <w:spacing w:val="-4"/>
          <w:sz w:val="28"/>
          <w:szCs w:val="28"/>
        </w:rPr>
        <w:t xml:space="preserve"> </w:t>
      </w:r>
      <w:r w:rsidRPr="00F94B11">
        <w:rPr>
          <w:rFonts w:ascii="Aparajita" w:hAnsi="Aparajita" w:cs="Aparajita"/>
          <w:sz w:val="28"/>
          <w:szCs w:val="28"/>
        </w:rPr>
        <w:t>as</w:t>
      </w:r>
      <w:r w:rsidRPr="00F94B11">
        <w:rPr>
          <w:rFonts w:ascii="Aparajita" w:hAnsi="Aparajita" w:cs="Aparajita"/>
          <w:spacing w:val="-4"/>
          <w:sz w:val="28"/>
          <w:szCs w:val="28"/>
        </w:rPr>
        <w:t xml:space="preserve"> </w:t>
      </w:r>
      <w:r w:rsidRPr="00F94B11">
        <w:rPr>
          <w:rFonts w:ascii="Aparajita" w:hAnsi="Aparajita" w:cs="Aparajita"/>
          <w:sz w:val="28"/>
          <w:szCs w:val="28"/>
        </w:rPr>
        <w:t>Selenium</w:t>
      </w:r>
      <w:r w:rsidRPr="00F94B11">
        <w:rPr>
          <w:rFonts w:ascii="Aparajita" w:hAnsi="Aparajita" w:cs="Aparajita"/>
          <w:spacing w:val="-9"/>
          <w:sz w:val="28"/>
          <w:szCs w:val="28"/>
        </w:rPr>
        <w:t xml:space="preserve"> </w:t>
      </w:r>
      <w:r w:rsidRPr="00F94B11">
        <w:rPr>
          <w:rFonts w:ascii="Aparajita" w:hAnsi="Aparajita" w:cs="Aparajita"/>
          <w:sz w:val="28"/>
          <w:szCs w:val="28"/>
        </w:rPr>
        <w:t>Testing.</w:t>
      </w:r>
    </w:p>
    <w:p w14:paraId="060FD85E" w14:textId="77777777" w:rsidR="00F94B11" w:rsidRPr="00F94B11" w:rsidRDefault="00F94B11" w:rsidP="00F94B11">
      <w:pPr>
        <w:pStyle w:val="Heading2"/>
        <w:spacing w:before="100" w:beforeAutospacing="1" w:after="100" w:afterAutospacing="1"/>
        <w:ind w:left="1054"/>
        <w:rPr>
          <w:rFonts w:ascii="Aparajita" w:hAnsi="Aparajita" w:cs="Aparajita"/>
          <w:sz w:val="28"/>
          <w:szCs w:val="28"/>
        </w:rPr>
      </w:pPr>
      <w:r w:rsidRPr="00F94B11">
        <w:rPr>
          <w:rFonts w:ascii="Aparajita" w:hAnsi="Aparajita" w:cs="Aparajita"/>
          <w:sz w:val="28"/>
          <w:szCs w:val="28"/>
        </w:rPr>
        <w:t>Selenium</w:t>
      </w:r>
      <w:r w:rsidRPr="00F94B11">
        <w:rPr>
          <w:rFonts w:ascii="Aparajita" w:hAnsi="Aparajita" w:cs="Aparajita"/>
          <w:spacing w:val="-6"/>
          <w:sz w:val="28"/>
          <w:szCs w:val="28"/>
        </w:rPr>
        <w:t xml:space="preserve"> </w:t>
      </w:r>
      <w:r w:rsidRPr="00F94B11">
        <w:rPr>
          <w:rFonts w:ascii="Aparajita" w:hAnsi="Aparajita" w:cs="Aparajita"/>
          <w:sz w:val="28"/>
          <w:szCs w:val="28"/>
        </w:rPr>
        <w:t>IDE:</w:t>
      </w:r>
    </w:p>
    <w:p w14:paraId="28EC42D3" w14:textId="77777777" w:rsidR="00F94B11" w:rsidRDefault="00F94B11" w:rsidP="00F94B11">
      <w:pPr>
        <w:pStyle w:val="BodyText"/>
        <w:spacing w:before="100" w:beforeAutospacing="1" w:after="100" w:afterAutospacing="1" w:line="276" w:lineRule="auto"/>
        <w:ind w:left="1154" w:right="138"/>
        <w:jc w:val="both"/>
        <w:rPr>
          <w:rFonts w:ascii="Aparajita" w:hAnsi="Aparajita" w:cs="Aparajita"/>
        </w:rPr>
      </w:pPr>
      <w:r w:rsidRPr="00F94B11">
        <w:rPr>
          <w:rFonts w:ascii="Aparajita" w:hAnsi="Aparajita" w:cs="Aparajita"/>
          <w:sz w:val="28"/>
          <w:szCs w:val="28"/>
        </w:rPr>
        <w:t>Selenium</w:t>
      </w:r>
      <w:r w:rsidRPr="00F94B11">
        <w:rPr>
          <w:rFonts w:ascii="Aparajita" w:hAnsi="Aparajita" w:cs="Aparajita"/>
          <w:spacing w:val="1"/>
          <w:sz w:val="28"/>
          <w:szCs w:val="28"/>
        </w:rPr>
        <w:t xml:space="preserve"> </w:t>
      </w:r>
      <w:r w:rsidRPr="00F94B11">
        <w:rPr>
          <w:rFonts w:ascii="Aparajita" w:hAnsi="Aparajita" w:cs="Aparajita"/>
          <w:sz w:val="28"/>
          <w:szCs w:val="28"/>
        </w:rPr>
        <w:t>IDE</w:t>
      </w:r>
      <w:r w:rsidRPr="00F94B11">
        <w:rPr>
          <w:rFonts w:ascii="Aparajita" w:hAnsi="Aparajita" w:cs="Aparajita"/>
          <w:spacing w:val="1"/>
          <w:sz w:val="28"/>
          <w:szCs w:val="28"/>
        </w:rPr>
        <w:t xml:space="preserve"> </w:t>
      </w:r>
      <w:r w:rsidRPr="00F94B11">
        <w:rPr>
          <w:rFonts w:ascii="Aparajita" w:hAnsi="Aparajita" w:cs="Aparajita"/>
          <w:sz w:val="28"/>
          <w:szCs w:val="28"/>
        </w:rPr>
        <w:t>(Integrated</w:t>
      </w:r>
      <w:r w:rsidRPr="00F94B11">
        <w:rPr>
          <w:rFonts w:ascii="Aparajita" w:hAnsi="Aparajita" w:cs="Aparajita"/>
          <w:spacing w:val="1"/>
          <w:sz w:val="28"/>
          <w:szCs w:val="28"/>
        </w:rPr>
        <w:t xml:space="preserve"> </w:t>
      </w:r>
      <w:r w:rsidRPr="00F94B11">
        <w:rPr>
          <w:rFonts w:ascii="Aparajita" w:hAnsi="Aparajita" w:cs="Aparajita"/>
          <w:sz w:val="28"/>
          <w:szCs w:val="28"/>
        </w:rPr>
        <w:t>Development</w:t>
      </w:r>
      <w:r w:rsidRPr="00F94B11">
        <w:rPr>
          <w:rFonts w:ascii="Aparajita" w:hAnsi="Aparajita" w:cs="Aparajita"/>
          <w:spacing w:val="1"/>
          <w:sz w:val="28"/>
          <w:szCs w:val="28"/>
        </w:rPr>
        <w:t xml:space="preserve"> </w:t>
      </w:r>
      <w:r w:rsidRPr="00F94B11">
        <w:rPr>
          <w:rFonts w:ascii="Aparajita" w:hAnsi="Aparajita" w:cs="Aparajita"/>
          <w:sz w:val="28"/>
          <w:szCs w:val="28"/>
        </w:rPr>
        <w:t>Environment)</w:t>
      </w:r>
      <w:r w:rsidRPr="00F94B11">
        <w:rPr>
          <w:rFonts w:ascii="Aparajita" w:hAnsi="Aparajita" w:cs="Aparajita"/>
          <w:spacing w:val="1"/>
          <w:sz w:val="28"/>
          <w:szCs w:val="28"/>
        </w:rPr>
        <w:t xml:space="preserve"> </w:t>
      </w:r>
      <w:r w:rsidRPr="00F94B11">
        <w:rPr>
          <w:rFonts w:ascii="Aparajita" w:hAnsi="Aparajita" w:cs="Aparajita"/>
          <w:sz w:val="28"/>
          <w:szCs w:val="28"/>
        </w:rPr>
        <w:t>is</w:t>
      </w:r>
      <w:r w:rsidRPr="00F94B11">
        <w:rPr>
          <w:rFonts w:ascii="Aparajita" w:hAnsi="Aparajita" w:cs="Aparajita"/>
          <w:spacing w:val="1"/>
          <w:sz w:val="28"/>
          <w:szCs w:val="28"/>
        </w:rPr>
        <w:t xml:space="preserve"> </w:t>
      </w:r>
      <w:r w:rsidRPr="00F94B11">
        <w:rPr>
          <w:rFonts w:ascii="Aparajita" w:hAnsi="Aparajita" w:cs="Aparajita"/>
          <w:sz w:val="28"/>
          <w:szCs w:val="28"/>
        </w:rPr>
        <w:t>primarily</w:t>
      </w:r>
      <w:r w:rsidRPr="00F94B11">
        <w:rPr>
          <w:rFonts w:ascii="Aparajita" w:hAnsi="Aparajita" w:cs="Aparajita"/>
          <w:spacing w:val="1"/>
          <w:sz w:val="28"/>
          <w:szCs w:val="28"/>
        </w:rPr>
        <w:t xml:space="preserve"> </w:t>
      </w:r>
      <w:r w:rsidRPr="00F94B11">
        <w:rPr>
          <w:rFonts w:ascii="Aparajita" w:hAnsi="Aparajita" w:cs="Aparajita"/>
          <w:sz w:val="28"/>
          <w:szCs w:val="28"/>
        </w:rPr>
        <w:t>a</w:t>
      </w:r>
      <w:r w:rsidRPr="00F94B11">
        <w:rPr>
          <w:rFonts w:ascii="Aparajita" w:hAnsi="Aparajita" w:cs="Aparajita"/>
          <w:spacing w:val="1"/>
          <w:sz w:val="28"/>
          <w:szCs w:val="28"/>
        </w:rPr>
        <w:t xml:space="preserve"> </w:t>
      </w:r>
      <w:r w:rsidRPr="00F94B11">
        <w:rPr>
          <w:rFonts w:ascii="Aparajita" w:hAnsi="Aparajita" w:cs="Aparajita"/>
          <w:sz w:val="28"/>
          <w:szCs w:val="28"/>
        </w:rPr>
        <w:t xml:space="preserve">record/ </w:t>
      </w:r>
      <w:proofErr w:type="spellStart"/>
      <w:r w:rsidRPr="00F94B11">
        <w:rPr>
          <w:rFonts w:ascii="Aparajita" w:hAnsi="Aparajita" w:cs="Aparajita"/>
          <w:sz w:val="28"/>
          <w:szCs w:val="28"/>
        </w:rPr>
        <w:t>runtool</w:t>
      </w:r>
      <w:proofErr w:type="spellEnd"/>
      <w:r w:rsidRPr="00F94B11">
        <w:rPr>
          <w:rFonts w:ascii="Aparajita" w:hAnsi="Aparajita" w:cs="Aparajita"/>
          <w:sz w:val="28"/>
          <w:szCs w:val="28"/>
        </w:rPr>
        <w:t xml:space="preserve"> that a test case developer uses to develop Selenium Test</w:t>
      </w:r>
      <w:r w:rsidRPr="00F94B11">
        <w:rPr>
          <w:rFonts w:ascii="Aparajita" w:hAnsi="Aparajita" w:cs="Aparajita"/>
          <w:spacing w:val="1"/>
          <w:sz w:val="28"/>
          <w:szCs w:val="28"/>
        </w:rPr>
        <w:t xml:space="preserve"> </w:t>
      </w:r>
      <w:r w:rsidRPr="00F94B11">
        <w:rPr>
          <w:rFonts w:ascii="Aparajita" w:hAnsi="Aparajita" w:cs="Aparajita"/>
          <w:sz w:val="28"/>
          <w:szCs w:val="28"/>
        </w:rPr>
        <w:t>cases. Selenium IDE is an easy to use tool from the Selenium Test Suite</w:t>
      </w:r>
      <w:r w:rsidRPr="00F94B11">
        <w:rPr>
          <w:rFonts w:ascii="Aparajita" w:hAnsi="Aparajita" w:cs="Aparajita"/>
          <w:spacing w:val="1"/>
          <w:sz w:val="28"/>
          <w:szCs w:val="28"/>
        </w:rPr>
        <w:t xml:space="preserve"> </w:t>
      </w:r>
      <w:r w:rsidRPr="00F94B11">
        <w:rPr>
          <w:rFonts w:ascii="Aparajita" w:hAnsi="Aparajita" w:cs="Aparajita"/>
          <w:sz w:val="28"/>
          <w:szCs w:val="28"/>
        </w:rPr>
        <w:t>and</w:t>
      </w:r>
      <w:r w:rsidRPr="00F94B11">
        <w:rPr>
          <w:rFonts w:ascii="Aparajita" w:hAnsi="Aparajita" w:cs="Aparajita"/>
          <w:spacing w:val="1"/>
          <w:sz w:val="28"/>
          <w:szCs w:val="28"/>
        </w:rPr>
        <w:t xml:space="preserve"> </w:t>
      </w:r>
      <w:r w:rsidRPr="00F94B11">
        <w:rPr>
          <w:rFonts w:ascii="Aparajita" w:hAnsi="Aparajita" w:cs="Aparajita"/>
          <w:sz w:val="28"/>
          <w:szCs w:val="28"/>
        </w:rPr>
        <w:t>can</w:t>
      </w:r>
      <w:r w:rsidRPr="00F94B11">
        <w:rPr>
          <w:rFonts w:ascii="Aparajita" w:hAnsi="Aparajita" w:cs="Aparajita"/>
          <w:spacing w:val="1"/>
          <w:sz w:val="28"/>
          <w:szCs w:val="28"/>
        </w:rPr>
        <w:t xml:space="preserve"> </w:t>
      </w:r>
      <w:r w:rsidRPr="00F94B11">
        <w:rPr>
          <w:rFonts w:ascii="Aparajita" w:hAnsi="Aparajita" w:cs="Aparajita"/>
          <w:sz w:val="28"/>
          <w:szCs w:val="28"/>
        </w:rPr>
        <w:t>even</w:t>
      </w:r>
      <w:r w:rsidRPr="00F94B11">
        <w:rPr>
          <w:rFonts w:ascii="Aparajita" w:hAnsi="Aparajita" w:cs="Aparajita"/>
          <w:spacing w:val="1"/>
          <w:sz w:val="28"/>
          <w:szCs w:val="28"/>
        </w:rPr>
        <w:t xml:space="preserve"> </w:t>
      </w:r>
      <w:r w:rsidRPr="00F94B11">
        <w:rPr>
          <w:rFonts w:ascii="Aparajita" w:hAnsi="Aparajita" w:cs="Aparajita"/>
          <w:sz w:val="28"/>
          <w:szCs w:val="28"/>
        </w:rPr>
        <w:t>be</w:t>
      </w:r>
      <w:r w:rsidRPr="00F94B11">
        <w:rPr>
          <w:rFonts w:ascii="Aparajita" w:hAnsi="Aparajita" w:cs="Aparajita"/>
          <w:spacing w:val="1"/>
          <w:sz w:val="28"/>
          <w:szCs w:val="28"/>
        </w:rPr>
        <w:t xml:space="preserve"> </w:t>
      </w:r>
      <w:r w:rsidRPr="00F94B11">
        <w:rPr>
          <w:rFonts w:ascii="Aparajita" w:hAnsi="Aparajita" w:cs="Aparajita"/>
          <w:sz w:val="28"/>
          <w:szCs w:val="28"/>
        </w:rPr>
        <w:t>used</w:t>
      </w:r>
      <w:r w:rsidRPr="00F94B11">
        <w:rPr>
          <w:rFonts w:ascii="Aparajita" w:hAnsi="Aparajita" w:cs="Aparajita"/>
          <w:spacing w:val="77"/>
          <w:sz w:val="28"/>
          <w:szCs w:val="28"/>
        </w:rPr>
        <w:t xml:space="preserve"> </w:t>
      </w:r>
      <w:r w:rsidRPr="00F94B11">
        <w:rPr>
          <w:rFonts w:ascii="Aparajita" w:hAnsi="Aparajita" w:cs="Aparajita"/>
          <w:sz w:val="28"/>
          <w:szCs w:val="28"/>
        </w:rPr>
        <w:t>by someone new to developing automated test</w:t>
      </w:r>
      <w:r w:rsidRPr="00F94B11">
        <w:rPr>
          <w:rFonts w:ascii="Aparajita" w:hAnsi="Aparajita" w:cs="Aparajita"/>
          <w:spacing w:val="1"/>
          <w:sz w:val="28"/>
          <w:szCs w:val="28"/>
        </w:rPr>
        <w:t xml:space="preserve"> </w:t>
      </w:r>
      <w:r w:rsidRPr="00F94B11">
        <w:rPr>
          <w:rFonts w:ascii="Aparajita" w:hAnsi="Aparajita" w:cs="Aparajita"/>
          <w:sz w:val="28"/>
          <w:szCs w:val="28"/>
        </w:rPr>
        <w:t>cases for their web applications. One does not require any special setup to</w:t>
      </w:r>
      <w:r w:rsidRPr="00F94B11">
        <w:rPr>
          <w:rFonts w:ascii="Aparajita" w:hAnsi="Aparajita" w:cs="Aparajita"/>
          <w:spacing w:val="1"/>
          <w:sz w:val="28"/>
          <w:szCs w:val="28"/>
        </w:rPr>
        <w:t xml:space="preserve"> </w:t>
      </w:r>
      <w:r w:rsidRPr="00F94B11">
        <w:rPr>
          <w:rFonts w:ascii="Aparajita" w:hAnsi="Aparajita" w:cs="Aparajita"/>
          <w:sz w:val="28"/>
          <w:szCs w:val="28"/>
        </w:rPr>
        <w:t>get started with Selenium IDE. You just need to add the extension of your</w:t>
      </w:r>
      <w:r w:rsidRPr="00F94B11">
        <w:rPr>
          <w:rFonts w:ascii="Aparajita" w:hAnsi="Aparajita" w:cs="Aparajita"/>
          <w:spacing w:val="1"/>
          <w:sz w:val="28"/>
          <w:szCs w:val="28"/>
        </w:rPr>
        <w:t xml:space="preserve"> </w:t>
      </w:r>
      <w:r w:rsidRPr="00F94B11">
        <w:rPr>
          <w:rFonts w:ascii="Aparajita" w:hAnsi="Aparajita" w:cs="Aparajita"/>
          <w:sz w:val="28"/>
          <w:szCs w:val="28"/>
        </w:rPr>
        <w:t>specific browser. Selenium IDE provides you with a GUI (Graphical User</w:t>
      </w:r>
      <w:r w:rsidRPr="00F94B11">
        <w:rPr>
          <w:rFonts w:ascii="Aparajita" w:hAnsi="Aparajita" w:cs="Aparajita"/>
          <w:spacing w:val="1"/>
          <w:sz w:val="28"/>
          <w:szCs w:val="28"/>
        </w:rPr>
        <w:t xml:space="preserve"> </w:t>
      </w:r>
      <w:r w:rsidRPr="00F94B11">
        <w:rPr>
          <w:rFonts w:ascii="Aparajita" w:hAnsi="Aparajita" w:cs="Aparajita"/>
          <w:sz w:val="28"/>
          <w:szCs w:val="28"/>
        </w:rPr>
        <w:t>Interface) for easily recording your interactions with the Website. Selenium</w:t>
      </w:r>
      <w:r w:rsidRPr="00F94B11">
        <w:rPr>
          <w:rFonts w:ascii="Aparajita" w:hAnsi="Aparajita" w:cs="Aparajita"/>
          <w:spacing w:val="1"/>
          <w:sz w:val="28"/>
          <w:szCs w:val="28"/>
        </w:rPr>
        <w:t xml:space="preserve"> </w:t>
      </w:r>
      <w:r w:rsidRPr="00F94B11">
        <w:rPr>
          <w:rFonts w:ascii="Aparajita" w:hAnsi="Aparajita" w:cs="Aparajita"/>
          <w:sz w:val="28"/>
          <w:szCs w:val="28"/>
        </w:rPr>
        <w:t>IDE allows a user or a test case developer to create the test cases and test</w:t>
      </w:r>
      <w:r w:rsidRPr="00F94B11">
        <w:rPr>
          <w:rFonts w:ascii="Aparajita" w:hAnsi="Aparajita" w:cs="Aparajita"/>
          <w:spacing w:val="-75"/>
          <w:sz w:val="28"/>
          <w:szCs w:val="28"/>
        </w:rPr>
        <w:t xml:space="preserve"> </w:t>
      </w:r>
      <w:r w:rsidRPr="00F94B11">
        <w:rPr>
          <w:rFonts w:ascii="Aparajita" w:hAnsi="Aparajita" w:cs="Aparajita"/>
          <w:sz w:val="28"/>
          <w:szCs w:val="28"/>
        </w:rPr>
        <w:t>suites</w:t>
      </w:r>
      <w:r w:rsidRPr="00F94B11">
        <w:rPr>
          <w:rFonts w:ascii="Aparajita" w:hAnsi="Aparajita" w:cs="Aparajita"/>
          <w:spacing w:val="1"/>
          <w:sz w:val="28"/>
          <w:szCs w:val="28"/>
        </w:rPr>
        <w:t xml:space="preserve"> </w:t>
      </w:r>
      <w:r w:rsidRPr="00F94B11">
        <w:rPr>
          <w:rFonts w:ascii="Aparajita" w:hAnsi="Aparajita" w:cs="Aparajita"/>
          <w:sz w:val="28"/>
          <w:szCs w:val="28"/>
        </w:rPr>
        <w:t>and</w:t>
      </w:r>
      <w:r w:rsidRPr="00F94B11">
        <w:rPr>
          <w:rFonts w:ascii="Aparajita" w:hAnsi="Aparajita" w:cs="Aparajita"/>
          <w:spacing w:val="1"/>
          <w:sz w:val="28"/>
          <w:szCs w:val="28"/>
        </w:rPr>
        <w:t xml:space="preserve"> </w:t>
      </w:r>
      <w:r w:rsidRPr="00F94B11">
        <w:rPr>
          <w:rFonts w:ascii="Aparajita" w:hAnsi="Aparajita" w:cs="Aparajita"/>
          <w:sz w:val="28"/>
          <w:szCs w:val="28"/>
        </w:rPr>
        <w:t>edit</w:t>
      </w:r>
      <w:r w:rsidRPr="00F94B11">
        <w:rPr>
          <w:rFonts w:ascii="Aparajita" w:hAnsi="Aparajita" w:cs="Aparajita"/>
          <w:spacing w:val="1"/>
          <w:sz w:val="28"/>
          <w:szCs w:val="28"/>
        </w:rPr>
        <w:t xml:space="preserve"> </w:t>
      </w:r>
      <w:r w:rsidRPr="00F94B11">
        <w:rPr>
          <w:rFonts w:ascii="Aparajita" w:hAnsi="Aparajita" w:cs="Aparajita"/>
          <w:sz w:val="28"/>
          <w:szCs w:val="28"/>
        </w:rPr>
        <w:t>it</w:t>
      </w:r>
      <w:r w:rsidRPr="00F94B11">
        <w:rPr>
          <w:rFonts w:ascii="Aparajita" w:hAnsi="Aparajita" w:cs="Aparajita"/>
          <w:spacing w:val="1"/>
          <w:sz w:val="28"/>
          <w:szCs w:val="28"/>
        </w:rPr>
        <w:t xml:space="preserve"> </w:t>
      </w:r>
      <w:r w:rsidRPr="00F94B11">
        <w:rPr>
          <w:rFonts w:ascii="Aparajita" w:hAnsi="Aparajita" w:cs="Aparajita"/>
          <w:sz w:val="28"/>
          <w:szCs w:val="28"/>
        </w:rPr>
        <w:t>later</w:t>
      </w:r>
      <w:r w:rsidRPr="00F94B11">
        <w:rPr>
          <w:rFonts w:ascii="Aparajita" w:hAnsi="Aparajita" w:cs="Aparajita"/>
          <w:spacing w:val="1"/>
          <w:sz w:val="28"/>
          <w:szCs w:val="28"/>
        </w:rPr>
        <w:t xml:space="preserve"> </w:t>
      </w:r>
      <w:r w:rsidRPr="00F94B11">
        <w:rPr>
          <w:rFonts w:ascii="Aparajita" w:hAnsi="Aparajita" w:cs="Aparajita"/>
          <w:sz w:val="28"/>
          <w:szCs w:val="28"/>
        </w:rPr>
        <w:t>as</w:t>
      </w:r>
      <w:r w:rsidRPr="00F94B11">
        <w:rPr>
          <w:rFonts w:ascii="Aparajita" w:hAnsi="Aparajita" w:cs="Aparajita"/>
          <w:spacing w:val="1"/>
          <w:sz w:val="28"/>
          <w:szCs w:val="28"/>
        </w:rPr>
        <w:t xml:space="preserve"> </w:t>
      </w:r>
      <w:r w:rsidRPr="00F94B11">
        <w:rPr>
          <w:rFonts w:ascii="Aparajita" w:hAnsi="Aparajita" w:cs="Aparajita"/>
          <w:sz w:val="28"/>
          <w:szCs w:val="28"/>
        </w:rPr>
        <w:t>per</w:t>
      </w:r>
      <w:r w:rsidRPr="00F94B11">
        <w:rPr>
          <w:rFonts w:ascii="Aparajita" w:hAnsi="Aparajita" w:cs="Aparajita"/>
          <w:spacing w:val="1"/>
          <w:sz w:val="28"/>
          <w:szCs w:val="28"/>
        </w:rPr>
        <w:t xml:space="preserve"> </w:t>
      </w:r>
      <w:r w:rsidRPr="00F94B11">
        <w:rPr>
          <w:rFonts w:ascii="Aparajita" w:hAnsi="Aparajita" w:cs="Aparajita"/>
          <w:sz w:val="28"/>
          <w:szCs w:val="28"/>
        </w:rPr>
        <w:t>their</w:t>
      </w:r>
      <w:r w:rsidRPr="00F94B11">
        <w:rPr>
          <w:rFonts w:ascii="Aparajita" w:hAnsi="Aparajita" w:cs="Aparajita"/>
          <w:spacing w:val="1"/>
          <w:sz w:val="28"/>
          <w:szCs w:val="28"/>
        </w:rPr>
        <w:t xml:space="preserve"> </w:t>
      </w:r>
      <w:r w:rsidRPr="00F94B11">
        <w:rPr>
          <w:rFonts w:ascii="Aparajita" w:hAnsi="Aparajita" w:cs="Aparajita"/>
          <w:sz w:val="28"/>
          <w:szCs w:val="28"/>
        </w:rPr>
        <w:t>requirements.</w:t>
      </w:r>
      <w:r w:rsidRPr="00F94B11">
        <w:rPr>
          <w:rFonts w:ascii="Aparajita" w:hAnsi="Aparajita" w:cs="Aparajita"/>
          <w:spacing w:val="1"/>
          <w:sz w:val="28"/>
          <w:szCs w:val="28"/>
        </w:rPr>
        <w:t xml:space="preserve"> </w:t>
      </w:r>
      <w:r w:rsidRPr="00F94B11">
        <w:rPr>
          <w:rFonts w:ascii="Aparajita" w:hAnsi="Aparajita" w:cs="Aparajita"/>
          <w:sz w:val="28"/>
          <w:szCs w:val="28"/>
        </w:rPr>
        <w:t>The</w:t>
      </w:r>
      <w:r w:rsidRPr="00F94B11">
        <w:rPr>
          <w:rFonts w:ascii="Aparajita" w:hAnsi="Aparajita" w:cs="Aparajita"/>
          <w:spacing w:val="1"/>
          <w:sz w:val="28"/>
          <w:szCs w:val="28"/>
        </w:rPr>
        <w:t xml:space="preserve"> </w:t>
      </w:r>
      <w:r w:rsidRPr="00F94B11">
        <w:rPr>
          <w:rFonts w:ascii="Aparajita" w:hAnsi="Aparajita" w:cs="Aparajita"/>
          <w:sz w:val="28"/>
          <w:szCs w:val="28"/>
        </w:rPr>
        <w:t>development</w:t>
      </w:r>
      <w:r w:rsidRPr="00F94B11">
        <w:rPr>
          <w:rFonts w:ascii="Aparajita" w:hAnsi="Aparajita" w:cs="Aparajita"/>
          <w:spacing w:val="1"/>
          <w:sz w:val="28"/>
          <w:szCs w:val="28"/>
        </w:rPr>
        <w:t xml:space="preserve"> </w:t>
      </w:r>
      <w:r w:rsidRPr="00F94B11">
        <w:rPr>
          <w:rFonts w:ascii="Aparajita" w:hAnsi="Aparajita" w:cs="Aparajita"/>
          <w:sz w:val="28"/>
          <w:szCs w:val="28"/>
        </w:rPr>
        <w:t>environment</w:t>
      </w:r>
      <w:r w:rsidRPr="00F94B11">
        <w:rPr>
          <w:rFonts w:ascii="Aparajita" w:hAnsi="Aparajita" w:cs="Aparajita"/>
          <w:spacing w:val="1"/>
          <w:sz w:val="28"/>
          <w:szCs w:val="28"/>
        </w:rPr>
        <w:t xml:space="preserve"> </w:t>
      </w:r>
      <w:r w:rsidRPr="00F94B11">
        <w:rPr>
          <w:rFonts w:ascii="Aparajita" w:hAnsi="Aparajita" w:cs="Aparajita"/>
          <w:sz w:val="28"/>
          <w:szCs w:val="28"/>
        </w:rPr>
        <w:t>also</w:t>
      </w:r>
      <w:r w:rsidRPr="00F94B11">
        <w:rPr>
          <w:rFonts w:ascii="Aparajita" w:hAnsi="Aparajita" w:cs="Aparajita"/>
          <w:spacing w:val="1"/>
          <w:sz w:val="28"/>
          <w:szCs w:val="28"/>
        </w:rPr>
        <w:t xml:space="preserve"> </w:t>
      </w:r>
      <w:r w:rsidRPr="00F94B11">
        <w:rPr>
          <w:rFonts w:ascii="Aparajita" w:hAnsi="Aparajita" w:cs="Aparajita"/>
          <w:sz w:val="28"/>
          <w:szCs w:val="28"/>
        </w:rPr>
        <w:t>provides</w:t>
      </w:r>
      <w:r w:rsidRPr="00F94B11">
        <w:rPr>
          <w:rFonts w:ascii="Aparajita" w:hAnsi="Aparajita" w:cs="Aparajita"/>
          <w:spacing w:val="1"/>
          <w:sz w:val="28"/>
          <w:szCs w:val="28"/>
        </w:rPr>
        <w:t xml:space="preserve"> </w:t>
      </w:r>
      <w:r w:rsidRPr="00F94B11">
        <w:rPr>
          <w:rFonts w:ascii="Aparajita" w:hAnsi="Aparajita" w:cs="Aparajita"/>
          <w:sz w:val="28"/>
          <w:szCs w:val="28"/>
        </w:rPr>
        <w:t>the</w:t>
      </w:r>
      <w:r w:rsidRPr="00F94B11">
        <w:rPr>
          <w:rFonts w:ascii="Aparajita" w:hAnsi="Aparajita" w:cs="Aparajita"/>
          <w:spacing w:val="1"/>
          <w:sz w:val="28"/>
          <w:szCs w:val="28"/>
        </w:rPr>
        <w:t xml:space="preserve"> </w:t>
      </w:r>
      <w:r w:rsidRPr="00F94B11">
        <w:rPr>
          <w:rFonts w:ascii="Aparajita" w:hAnsi="Aparajita" w:cs="Aparajita"/>
          <w:sz w:val="28"/>
          <w:szCs w:val="28"/>
        </w:rPr>
        <w:t>capability</w:t>
      </w:r>
      <w:r w:rsidRPr="00F94B11">
        <w:rPr>
          <w:rFonts w:ascii="Aparajita" w:hAnsi="Aparajita" w:cs="Aparajita"/>
          <w:spacing w:val="1"/>
          <w:sz w:val="28"/>
          <w:szCs w:val="28"/>
        </w:rPr>
        <w:t xml:space="preserve"> </w:t>
      </w:r>
      <w:r w:rsidRPr="00F94B11">
        <w:rPr>
          <w:rFonts w:ascii="Aparajita" w:hAnsi="Aparajita" w:cs="Aparajita"/>
          <w:sz w:val="28"/>
          <w:szCs w:val="28"/>
        </w:rPr>
        <w:t>of</w:t>
      </w:r>
      <w:r w:rsidRPr="00F94B11">
        <w:rPr>
          <w:rFonts w:ascii="Aparajita" w:hAnsi="Aparajita" w:cs="Aparajita"/>
          <w:spacing w:val="1"/>
          <w:sz w:val="28"/>
          <w:szCs w:val="28"/>
        </w:rPr>
        <w:t xml:space="preserve"> </w:t>
      </w:r>
      <w:r w:rsidRPr="00F94B11">
        <w:rPr>
          <w:rFonts w:ascii="Aparajita" w:hAnsi="Aparajita" w:cs="Aparajita"/>
          <w:sz w:val="28"/>
          <w:szCs w:val="28"/>
        </w:rPr>
        <w:t>converting</w:t>
      </w:r>
      <w:r w:rsidRPr="00F94B11">
        <w:rPr>
          <w:rFonts w:ascii="Aparajita" w:hAnsi="Aparajita" w:cs="Aparajita"/>
          <w:spacing w:val="1"/>
          <w:sz w:val="28"/>
          <w:szCs w:val="28"/>
        </w:rPr>
        <w:t xml:space="preserve"> </w:t>
      </w:r>
      <w:r w:rsidRPr="00F94B11">
        <w:rPr>
          <w:rFonts w:ascii="Aparajita" w:hAnsi="Aparajita" w:cs="Aparajita"/>
          <w:sz w:val="28"/>
          <w:szCs w:val="28"/>
        </w:rPr>
        <w:t>test</w:t>
      </w:r>
      <w:r w:rsidRPr="00F94B11">
        <w:rPr>
          <w:rFonts w:ascii="Aparajita" w:hAnsi="Aparajita" w:cs="Aparajita"/>
          <w:spacing w:val="1"/>
          <w:sz w:val="28"/>
          <w:szCs w:val="28"/>
        </w:rPr>
        <w:t xml:space="preserve"> </w:t>
      </w:r>
      <w:r w:rsidRPr="00F94B11">
        <w:rPr>
          <w:rFonts w:ascii="Aparajita" w:hAnsi="Aparajita" w:cs="Aparajita"/>
          <w:sz w:val="28"/>
          <w:szCs w:val="28"/>
        </w:rPr>
        <w:t>cases</w:t>
      </w:r>
      <w:r w:rsidRPr="00F94B11">
        <w:rPr>
          <w:rFonts w:ascii="Aparajita" w:hAnsi="Aparajita" w:cs="Aparajita"/>
          <w:spacing w:val="77"/>
          <w:sz w:val="28"/>
          <w:szCs w:val="28"/>
        </w:rPr>
        <w:t xml:space="preserve"> </w:t>
      </w:r>
      <w:r w:rsidRPr="00F94B11">
        <w:rPr>
          <w:rFonts w:ascii="Aparajita" w:hAnsi="Aparajita" w:cs="Aparajita"/>
          <w:sz w:val="28"/>
          <w:szCs w:val="28"/>
        </w:rPr>
        <w:t>to</w:t>
      </w:r>
      <w:r w:rsidRPr="00F94B11">
        <w:rPr>
          <w:rFonts w:ascii="Aparajita" w:hAnsi="Aparajita" w:cs="Aparajita"/>
          <w:spacing w:val="1"/>
          <w:sz w:val="28"/>
          <w:szCs w:val="28"/>
        </w:rPr>
        <w:t xml:space="preserve"> </w:t>
      </w:r>
      <w:r w:rsidRPr="00F94B11">
        <w:rPr>
          <w:rFonts w:ascii="Aparajita" w:hAnsi="Aparajita" w:cs="Aparajita"/>
          <w:sz w:val="28"/>
          <w:szCs w:val="28"/>
        </w:rPr>
        <w:t>different programming languages, which makes it easier for the user and</w:t>
      </w:r>
      <w:r w:rsidRPr="00F94B11">
        <w:rPr>
          <w:rFonts w:ascii="Aparajita" w:hAnsi="Aparajita" w:cs="Aparajita"/>
          <w:spacing w:val="1"/>
          <w:sz w:val="28"/>
          <w:szCs w:val="28"/>
        </w:rPr>
        <w:t xml:space="preserve"> </w:t>
      </w:r>
      <w:r w:rsidRPr="00F94B11">
        <w:rPr>
          <w:rFonts w:ascii="Aparajita" w:hAnsi="Aparajita" w:cs="Aparajita"/>
          <w:sz w:val="28"/>
          <w:szCs w:val="28"/>
        </w:rPr>
        <w:t>does</w:t>
      </w:r>
      <w:r w:rsidRPr="00F94B11">
        <w:rPr>
          <w:rFonts w:ascii="Aparajita" w:hAnsi="Aparajita" w:cs="Aparajita"/>
          <w:spacing w:val="1"/>
          <w:sz w:val="28"/>
          <w:szCs w:val="28"/>
        </w:rPr>
        <w:t xml:space="preserve"> </w:t>
      </w:r>
      <w:r w:rsidRPr="00F94B11">
        <w:rPr>
          <w:rFonts w:ascii="Aparajita" w:hAnsi="Aparajita" w:cs="Aparajita"/>
          <w:sz w:val="28"/>
          <w:szCs w:val="28"/>
        </w:rPr>
        <w:t>not</w:t>
      </w:r>
      <w:r w:rsidRPr="00F94B11">
        <w:rPr>
          <w:rFonts w:ascii="Aparajita" w:hAnsi="Aparajita" w:cs="Aparajita"/>
          <w:spacing w:val="1"/>
          <w:sz w:val="28"/>
          <w:szCs w:val="28"/>
        </w:rPr>
        <w:t xml:space="preserve"> </w:t>
      </w:r>
      <w:r w:rsidRPr="00F94B11">
        <w:rPr>
          <w:rFonts w:ascii="Aparajita" w:hAnsi="Aparajita" w:cs="Aparajita"/>
          <w:sz w:val="28"/>
          <w:szCs w:val="28"/>
        </w:rPr>
        <w:t>mandate</w:t>
      </w:r>
      <w:r w:rsidRPr="00F94B11">
        <w:rPr>
          <w:rFonts w:ascii="Aparajita" w:hAnsi="Aparajita" w:cs="Aparajita"/>
          <w:spacing w:val="1"/>
          <w:sz w:val="28"/>
          <w:szCs w:val="28"/>
        </w:rPr>
        <w:t xml:space="preserve"> </w:t>
      </w:r>
      <w:r w:rsidRPr="00F94B11">
        <w:rPr>
          <w:rFonts w:ascii="Aparajita" w:hAnsi="Aparajita" w:cs="Aparajita"/>
          <w:sz w:val="28"/>
          <w:szCs w:val="28"/>
        </w:rPr>
        <w:t>the</w:t>
      </w:r>
      <w:r w:rsidRPr="00F94B11">
        <w:rPr>
          <w:rFonts w:ascii="Aparajita" w:hAnsi="Aparajita" w:cs="Aparajita"/>
          <w:spacing w:val="1"/>
          <w:sz w:val="28"/>
          <w:szCs w:val="28"/>
        </w:rPr>
        <w:t xml:space="preserve"> </w:t>
      </w:r>
      <w:r w:rsidRPr="00F94B11">
        <w:rPr>
          <w:rFonts w:ascii="Aparajita" w:hAnsi="Aparajita" w:cs="Aparajita"/>
          <w:sz w:val="28"/>
          <w:szCs w:val="28"/>
        </w:rPr>
        <w:t>need</w:t>
      </w:r>
      <w:r w:rsidRPr="00F94B11">
        <w:rPr>
          <w:rFonts w:ascii="Aparajita" w:hAnsi="Aparajita" w:cs="Aparajita"/>
          <w:spacing w:val="1"/>
          <w:sz w:val="28"/>
          <w:szCs w:val="28"/>
        </w:rPr>
        <w:t xml:space="preserve"> </w:t>
      </w:r>
      <w:r w:rsidRPr="00F94B11">
        <w:rPr>
          <w:rFonts w:ascii="Aparajita" w:hAnsi="Aparajita" w:cs="Aparajita"/>
          <w:sz w:val="28"/>
          <w:szCs w:val="28"/>
        </w:rPr>
        <w:t>for</w:t>
      </w:r>
      <w:r w:rsidRPr="00F94B11">
        <w:rPr>
          <w:rFonts w:ascii="Aparajita" w:hAnsi="Aparajita" w:cs="Aparajita"/>
          <w:spacing w:val="1"/>
          <w:sz w:val="28"/>
          <w:szCs w:val="28"/>
        </w:rPr>
        <w:t xml:space="preserve"> </w:t>
      </w:r>
      <w:r w:rsidRPr="00F94B11">
        <w:rPr>
          <w:rFonts w:ascii="Aparajita" w:hAnsi="Aparajita" w:cs="Aparajita"/>
          <w:sz w:val="28"/>
          <w:szCs w:val="28"/>
        </w:rPr>
        <w:t>knowing</w:t>
      </w:r>
      <w:r w:rsidRPr="00F94B11">
        <w:rPr>
          <w:rFonts w:ascii="Aparajita" w:hAnsi="Aparajita" w:cs="Aparajita"/>
          <w:spacing w:val="1"/>
          <w:sz w:val="28"/>
          <w:szCs w:val="28"/>
        </w:rPr>
        <w:t xml:space="preserve"> </w:t>
      </w:r>
      <w:r w:rsidRPr="00F94B11">
        <w:rPr>
          <w:rFonts w:ascii="Aparajita" w:hAnsi="Aparajita" w:cs="Aparajita"/>
          <w:sz w:val="28"/>
          <w:szCs w:val="28"/>
        </w:rPr>
        <w:t>a</w:t>
      </w:r>
      <w:r w:rsidRPr="00F94B11">
        <w:rPr>
          <w:rFonts w:ascii="Aparajita" w:hAnsi="Aparajita" w:cs="Aparajita"/>
          <w:spacing w:val="1"/>
          <w:sz w:val="28"/>
          <w:szCs w:val="28"/>
        </w:rPr>
        <w:t xml:space="preserve"> </w:t>
      </w:r>
      <w:r w:rsidRPr="00F94B11">
        <w:rPr>
          <w:rFonts w:ascii="Aparajita" w:hAnsi="Aparajita" w:cs="Aparajita"/>
          <w:sz w:val="28"/>
          <w:szCs w:val="28"/>
        </w:rPr>
        <w:t>specific</w:t>
      </w:r>
      <w:r w:rsidRPr="00F94B11">
        <w:rPr>
          <w:rFonts w:ascii="Aparajita" w:hAnsi="Aparajita" w:cs="Aparajita"/>
          <w:spacing w:val="1"/>
          <w:sz w:val="28"/>
          <w:szCs w:val="28"/>
        </w:rPr>
        <w:t xml:space="preserve"> </w:t>
      </w:r>
      <w:r w:rsidRPr="00F94B11">
        <w:rPr>
          <w:rFonts w:ascii="Aparajita" w:hAnsi="Aparajita" w:cs="Aparajita"/>
          <w:sz w:val="28"/>
          <w:szCs w:val="28"/>
        </w:rPr>
        <w:t>programming</w:t>
      </w:r>
      <w:r w:rsidRPr="00F94B11">
        <w:rPr>
          <w:rFonts w:ascii="Aparajita" w:hAnsi="Aparajita" w:cs="Aparajita"/>
          <w:spacing w:val="1"/>
          <w:sz w:val="28"/>
          <w:szCs w:val="28"/>
        </w:rPr>
        <w:t xml:space="preserve"> </w:t>
      </w:r>
      <w:proofErr w:type="spellStart"/>
      <w:r w:rsidRPr="00F94B11">
        <w:rPr>
          <w:rFonts w:ascii="Aparajita" w:hAnsi="Aparajita" w:cs="Aparajita"/>
          <w:sz w:val="28"/>
          <w:szCs w:val="28"/>
        </w:rPr>
        <w:t>language.Sample</w:t>
      </w:r>
      <w:proofErr w:type="spellEnd"/>
      <w:r w:rsidRPr="00F94B11">
        <w:rPr>
          <w:rFonts w:ascii="Aparajita" w:hAnsi="Aparajita" w:cs="Aparajita"/>
          <w:spacing w:val="-2"/>
          <w:sz w:val="28"/>
          <w:szCs w:val="28"/>
        </w:rPr>
        <w:t xml:space="preserve"> </w:t>
      </w:r>
      <w:r w:rsidRPr="00F94B11">
        <w:rPr>
          <w:rFonts w:ascii="Aparajita" w:hAnsi="Aparajita" w:cs="Aparajita"/>
          <w:sz w:val="28"/>
          <w:szCs w:val="28"/>
        </w:rPr>
        <w:t>Screenshots</w:t>
      </w:r>
      <w:r w:rsidRPr="00F94B11">
        <w:rPr>
          <w:rFonts w:ascii="Aparajita" w:hAnsi="Aparajita" w:cs="Aparajita"/>
          <w:spacing w:val="-2"/>
          <w:sz w:val="28"/>
          <w:szCs w:val="28"/>
        </w:rPr>
        <w:t xml:space="preserve"> </w:t>
      </w:r>
      <w:r w:rsidRPr="00F94B11">
        <w:rPr>
          <w:rFonts w:ascii="Aparajita" w:hAnsi="Aparajita" w:cs="Aparajita"/>
          <w:sz w:val="28"/>
          <w:szCs w:val="28"/>
        </w:rPr>
        <w:t>of</w:t>
      </w:r>
      <w:r w:rsidRPr="00F94B11">
        <w:rPr>
          <w:rFonts w:ascii="Aparajita" w:hAnsi="Aparajita" w:cs="Aparajita"/>
          <w:spacing w:val="-1"/>
          <w:sz w:val="28"/>
          <w:szCs w:val="28"/>
        </w:rPr>
        <w:t xml:space="preserve"> </w:t>
      </w:r>
      <w:r w:rsidRPr="00F94B11">
        <w:rPr>
          <w:rFonts w:ascii="Aparajita" w:hAnsi="Aparajita" w:cs="Aparajita"/>
          <w:sz w:val="28"/>
          <w:szCs w:val="28"/>
        </w:rPr>
        <w:t>application</w:t>
      </w:r>
    </w:p>
    <w:p w14:paraId="6D91F3AA" w14:textId="77777777" w:rsidR="00330CDF" w:rsidRPr="00330CDF" w:rsidRDefault="00330CDF" w:rsidP="00330CDF">
      <w:pPr>
        <w:pStyle w:val="ListParagraph"/>
        <w:spacing w:line="360" w:lineRule="auto"/>
        <w:ind w:left="1326" w:firstLine="0"/>
        <w:rPr>
          <w:b/>
          <w:sz w:val="32"/>
          <w:szCs w:val="32"/>
          <w:u w:val="none"/>
        </w:rPr>
      </w:pPr>
    </w:p>
    <w:p w14:paraId="133DB773" w14:textId="77777777" w:rsidR="00330CDF" w:rsidRPr="00330CDF" w:rsidRDefault="00330CDF" w:rsidP="00330CDF">
      <w:pPr>
        <w:pStyle w:val="ListParagraph"/>
        <w:spacing w:line="360" w:lineRule="auto"/>
        <w:ind w:left="1326" w:firstLine="0"/>
        <w:rPr>
          <w:b/>
          <w:sz w:val="32"/>
          <w:szCs w:val="32"/>
          <w:u w:val="none"/>
        </w:rPr>
      </w:pPr>
    </w:p>
    <w:p w14:paraId="41B35F77" w14:textId="77777777" w:rsidR="00330CDF" w:rsidRPr="00330CDF" w:rsidRDefault="00330CDF" w:rsidP="00330CDF">
      <w:pPr>
        <w:pStyle w:val="ListParagraph"/>
        <w:spacing w:line="360" w:lineRule="auto"/>
        <w:ind w:left="1326" w:firstLine="0"/>
        <w:rPr>
          <w:b/>
          <w:sz w:val="32"/>
          <w:szCs w:val="32"/>
          <w:u w:val="none"/>
        </w:rPr>
      </w:pPr>
    </w:p>
    <w:p w14:paraId="0E56F9AD" w14:textId="77777777" w:rsidR="00330CDF" w:rsidRPr="00330CDF" w:rsidRDefault="00330CDF" w:rsidP="00330CDF">
      <w:pPr>
        <w:spacing w:line="360" w:lineRule="auto"/>
        <w:rPr>
          <w:b/>
          <w:sz w:val="32"/>
          <w:szCs w:val="32"/>
        </w:rPr>
      </w:pPr>
    </w:p>
    <w:p w14:paraId="5D1EE073" w14:textId="44C88FE8" w:rsidR="00F51647" w:rsidRPr="00330CDF" w:rsidRDefault="00330CDF" w:rsidP="00330CDF">
      <w:pPr>
        <w:pStyle w:val="ListParagraph"/>
        <w:numPr>
          <w:ilvl w:val="0"/>
          <w:numId w:val="10"/>
        </w:numPr>
        <w:spacing w:line="360" w:lineRule="auto"/>
        <w:rPr>
          <w:b/>
          <w:sz w:val="32"/>
          <w:szCs w:val="32"/>
          <w:u w:val="none"/>
        </w:rPr>
      </w:pPr>
      <w:r>
        <w:rPr>
          <w:b/>
          <w:bCs/>
          <w:sz w:val="36"/>
          <w:szCs w:val="36"/>
        </w:rPr>
        <w:lastRenderedPageBreak/>
        <w:t xml:space="preserve"> </w:t>
      </w:r>
      <w:r>
        <w:rPr>
          <w:b/>
          <w:bCs/>
          <w:sz w:val="36"/>
          <w:szCs w:val="36"/>
          <w:u w:val="none"/>
        </w:rPr>
        <w:t>Manual Testing</w:t>
      </w:r>
    </w:p>
    <w:p w14:paraId="2656A043" w14:textId="25BC7F14" w:rsidR="00330CDF" w:rsidRDefault="00330CDF" w:rsidP="00CA1E54">
      <w:pPr>
        <w:pStyle w:val="BodyText"/>
        <w:spacing w:line="300" w:lineRule="auto"/>
        <w:ind w:left="1054" w:right="214"/>
        <w:jc w:val="both"/>
      </w:pPr>
      <w:r>
        <w:rPr>
          <w:color w:val="212121"/>
        </w:rPr>
        <w:t>Manual Testing is a type of software testing in which test cases are executed</w:t>
      </w:r>
      <w:r>
        <w:rPr>
          <w:color w:val="212121"/>
          <w:spacing w:val="1"/>
        </w:rPr>
        <w:t xml:space="preserve"> </w:t>
      </w:r>
      <w:r>
        <w:rPr>
          <w:color w:val="212121"/>
        </w:rPr>
        <w:t>manually by a tester without using any automated tools. The purpose of Manual</w:t>
      </w:r>
      <w:r>
        <w:rPr>
          <w:color w:val="212121"/>
          <w:spacing w:val="1"/>
        </w:rPr>
        <w:t xml:space="preserve"> </w:t>
      </w:r>
      <w:r>
        <w:rPr>
          <w:color w:val="212121"/>
        </w:rPr>
        <w:t>Testing</w:t>
      </w:r>
      <w:r>
        <w:rPr>
          <w:color w:val="212121"/>
          <w:spacing w:val="-8"/>
        </w:rPr>
        <w:t xml:space="preserve"> </w:t>
      </w:r>
      <w:r>
        <w:rPr>
          <w:color w:val="212121"/>
        </w:rPr>
        <w:t>is</w:t>
      </w:r>
      <w:r>
        <w:rPr>
          <w:color w:val="212121"/>
          <w:spacing w:val="-8"/>
        </w:rPr>
        <w:t xml:space="preserve"> </w:t>
      </w:r>
      <w:r>
        <w:rPr>
          <w:color w:val="212121"/>
        </w:rPr>
        <w:t>to</w:t>
      </w:r>
      <w:r>
        <w:rPr>
          <w:color w:val="212121"/>
          <w:spacing w:val="-7"/>
        </w:rPr>
        <w:t xml:space="preserve"> </w:t>
      </w:r>
      <w:r>
        <w:rPr>
          <w:color w:val="212121"/>
        </w:rPr>
        <w:t>identify</w:t>
      </w:r>
      <w:r>
        <w:rPr>
          <w:color w:val="212121"/>
          <w:spacing w:val="-10"/>
        </w:rPr>
        <w:t xml:space="preserve"> </w:t>
      </w:r>
      <w:r>
        <w:rPr>
          <w:color w:val="212121"/>
        </w:rPr>
        <w:t>the</w:t>
      </w:r>
      <w:r>
        <w:rPr>
          <w:color w:val="212121"/>
          <w:spacing w:val="-9"/>
        </w:rPr>
        <w:t xml:space="preserve"> </w:t>
      </w:r>
      <w:r>
        <w:rPr>
          <w:color w:val="212121"/>
        </w:rPr>
        <w:t>bugs,</w:t>
      </w:r>
      <w:r>
        <w:rPr>
          <w:color w:val="212121"/>
          <w:spacing w:val="-8"/>
        </w:rPr>
        <w:t xml:space="preserve"> </w:t>
      </w:r>
      <w:r>
        <w:rPr>
          <w:color w:val="212121"/>
        </w:rPr>
        <w:t>issues,</w:t>
      </w:r>
      <w:r>
        <w:rPr>
          <w:color w:val="212121"/>
          <w:spacing w:val="-9"/>
        </w:rPr>
        <w:t xml:space="preserve"> </w:t>
      </w:r>
      <w:r>
        <w:rPr>
          <w:color w:val="212121"/>
        </w:rPr>
        <w:t>and</w:t>
      </w:r>
      <w:r>
        <w:rPr>
          <w:color w:val="212121"/>
          <w:spacing w:val="-8"/>
        </w:rPr>
        <w:t xml:space="preserve"> </w:t>
      </w:r>
      <w:r>
        <w:rPr>
          <w:color w:val="212121"/>
        </w:rPr>
        <w:t>defects</w:t>
      </w:r>
      <w:r>
        <w:rPr>
          <w:color w:val="212121"/>
          <w:spacing w:val="-7"/>
        </w:rPr>
        <w:t xml:space="preserve"> </w:t>
      </w:r>
      <w:r>
        <w:rPr>
          <w:color w:val="212121"/>
        </w:rPr>
        <w:t>in</w:t>
      </w:r>
      <w:r>
        <w:rPr>
          <w:color w:val="212121"/>
          <w:spacing w:val="-8"/>
        </w:rPr>
        <w:t xml:space="preserve"> </w:t>
      </w:r>
      <w:r>
        <w:rPr>
          <w:color w:val="212121"/>
        </w:rPr>
        <w:t>the</w:t>
      </w:r>
      <w:r>
        <w:rPr>
          <w:color w:val="212121"/>
          <w:spacing w:val="-8"/>
        </w:rPr>
        <w:t xml:space="preserve"> </w:t>
      </w:r>
      <w:r>
        <w:rPr>
          <w:color w:val="212121"/>
        </w:rPr>
        <w:t>software</w:t>
      </w:r>
      <w:r>
        <w:rPr>
          <w:color w:val="212121"/>
          <w:spacing w:val="-8"/>
        </w:rPr>
        <w:t xml:space="preserve"> </w:t>
      </w:r>
      <w:r>
        <w:rPr>
          <w:color w:val="212121"/>
        </w:rPr>
        <w:t>application.</w:t>
      </w:r>
      <w:r>
        <w:rPr>
          <w:color w:val="212121"/>
          <w:spacing w:val="-9"/>
        </w:rPr>
        <w:t xml:space="preserve"> </w:t>
      </w:r>
      <w:r>
        <w:rPr>
          <w:color w:val="212121"/>
        </w:rPr>
        <w:t>Manual</w:t>
      </w:r>
      <w:r>
        <w:rPr>
          <w:color w:val="212121"/>
          <w:spacing w:val="-67"/>
        </w:rPr>
        <w:t xml:space="preserve"> </w:t>
      </w:r>
      <w:r>
        <w:rPr>
          <w:color w:val="212121"/>
        </w:rPr>
        <w:t>software</w:t>
      </w:r>
      <w:r>
        <w:rPr>
          <w:color w:val="212121"/>
          <w:spacing w:val="-10"/>
        </w:rPr>
        <w:t xml:space="preserve"> </w:t>
      </w:r>
      <w:r>
        <w:rPr>
          <w:color w:val="212121"/>
        </w:rPr>
        <w:t>testing</w:t>
      </w:r>
      <w:r>
        <w:rPr>
          <w:color w:val="212121"/>
          <w:spacing w:val="-9"/>
        </w:rPr>
        <w:t xml:space="preserve"> </w:t>
      </w:r>
      <w:r>
        <w:rPr>
          <w:color w:val="212121"/>
        </w:rPr>
        <w:t>is</w:t>
      </w:r>
      <w:r>
        <w:rPr>
          <w:color w:val="212121"/>
          <w:spacing w:val="-8"/>
        </w:rPr>
        <w:t xml:space="preserve"> </w:t>
      </w:r>
      <w:r>
        <w:rPr>
          <w:color w:val="212121"/>
        </w:rPr>
        <w:t>the</w:t>
      </w:r>
      <w:r>
        <w:rPr>
          <w:color w:val="212121"/>
          <w:spacing w:val="-10"/>
        </w:rPr>
        <w:t xml:space="preserve"> </w:t>
      </w:r>
      <w:r>
        <w:rPr>
          <w:color w:val="212121"/>
        </w:rPr>
        <w:t>most</w:t>
      </w:r>
      <w:r>
        <w:rPr>
          <w:color w:val="212121"/>
          <w:spacing w:val="-8"/>
        </w:rPr>
        <w:t xml:space="preserve"> </w:t>
      </w:r>
      <w:r>
        <w:rPr>
          <w:color w:val="212121"/>
        </w:rPr>
        <w:t>primitive</w:t>
      </w:r>
      <w:r>
        <w:rPr>
          <w:color w:val="212121"/>
          <w:spacing w:val="-10"/>
        </w:rPr>
        <w:t xml:space="preserve"> </w:t>
      </w:r>
      <w:r>
        <w:rPr>
          <w:color w:val="212121"/>
        </w:rPr>
        <w:t>technique</w:t>
      </w:r>
      <w:r>
        <w:rPr>
          <w:color w:val="212121"/>
          <w:spacing w:val="-7"/>
        </w:rPr>
        <w:t xml:space="preserve"> </w:t>
      </w:r>
      <w:r>
        <w:rPr>
          <w:color w:val="212121"/>
        </w:rPr>
        <w:t>of</w:t>
      </w:r>
      <w:r>
        <w:rPr>
          <w:color w:val="212121"/>
          <w:spacing w:val="-10"/>
        </w:rPr>
        <w:t xml:space="preserve"> </w:t>
      </w:r>
      <w:r>
        <w:rPr>
          <w:color w:val="212121"/>
        </w:rPr>
        <w:t>all</w:t>
      </w:r>
      <w:r>
        <w:rPr>
          <w:color w:val="212121"/>
          <w:spacing w:val="-7"/>
        </w:rPr>
        <w:t xml:space="preserve"> </w:t>
      </w:r>
      <w:r>
        <w:rPr>
          <w:color w:val="212121"/>
        </w:rPr>
        <w:t>testing</w:t>
      </w:r>
      <w:r>
        <w:rPr>
          <w:color w:val="212121"/>
          <w:spacing w:val="-6"/>
        </w:rPr>
        <w:t xml:space="preserve"> </w:t>
      </w:r>
      <w:r>
        <w:rPr>
          <w:color w:val="212121"/>
        </w:rPr>
        <w:t>types</w:t>
      </w:r>
      <w:r>
        <w:rPr>
          <w:color w:val="212121"/>
          <w:spacing w:val="-7"/>
        </w:rPr>
        <w:t xml:space="preserve"> </w:t>
      </w:r>
      <w:r>
        <w:rPr>
          <w:color w:val="212121"/>
        </w:rPr>
        <w:t>and</w:t>
      </w:r>
      <w:r>
        <w:rPr>
          <w:color w:val="212121"/>
          <w:spacing w:val="-8"/>
        </w:rPr>
        <w:t xml:space="preserve"> </w:t>
      </w:r>
      <w:r>
        <w:rPr>
          <w:color w:val="212121"/>
        </w:rPr>
        <w:t>it</w:t>
      </w:r>
      <w:r>
        <w:rPr>
          <w:color w:val="212121"/>
          <w:spacing w:val="-9"/>
        </w:rPr>
        <w:t xml:space="preserve"> </w:t>
      </w:r>
      <w:r>
        <w:rPr>
          <w:color w:val="212121"/>
        </w:rPr>
        <w:t>helps</w:t>
      </w:r>
      <w:r>
        <w:rPr>
          <w:color w:val="212121"/>
          <w:spacing w:val="-8"/>
        </w:rPr>
        <w:t xml:space="preserve"> </w:t>
      </w:r>
      <w:r>
        <w:rPr>
          <w:color w:val="212121"/>
        </w:rPr>
        <w:t>to</w:t>
      </w:r>
      <w:r>
        <w:rPr>
          <w:color w:val="212121"/>
          <w:spacing w:val="-9"/>
        </w:rPr>
        <w:t xml:space="preserve"> </w:t>
      </w:r>
      <w:r>
        <w:rPr>
          <w:color w:val="212121"/>
        </w:rPr>
        <w:t>find</w:t>
      </w:r>
      <w:r>
        <w:rPr>
          <w:color w:val="212121"/>
          <w:spacing w:val="-68"/>
        </w:rPr>
        <w:t xml:space="preserve"> </w:t>
      </w:r>
      <w:r>
        <w:rPr>
          <w:color w:val="212121"/>
        </w:rPr>
        <w:t>critical</w:t>
      </w:r>
      <w:r>
        <w:rPr>
          <w:color w:val="212121"/>
          <w:spacing w:val="-4"/>
        </w:rPr>
        <w:t xml:space="preserve"> </w:t>
      </w:r>
      <w:r>
        <w:rPr>
          <w:color w:val="212121"/>
        </w:rPr>
        <w:t>bugs</w:t>
      </w:r>
      <w:r>
        <w:rPr>
          <w:color w:val="212121"/>
          <w:spacing w:val="1"/>
        </w:rPr>
        <w:t xml:space="preserve"> </w:t>
      </w:r>
      <w:r>
        <w:rPr>
          <w:color w:val="212121"/>
        </w:rPr>
        <w:t>in</w:t>
      </w:r>
      <w:r>
        <w:rPr>
          <w:color w:val="212121"/>
          <w:spacing w:val="1"/>
        </w:rPr>
        <w:t xml:space="preserve"> </w:t>
      </w:r>
      <w:r>
        <w:rPr>
          <w:color w:val="212121"/>
        </w:rPr>
        <w:t>the software</w:t>
      </w:r>
      <w:r>
        <w:rPr>
          <w:color w:val="212121"/>
          <w:spacing w:val="-1"/>
        </w:rPr>
        <w:t xml:space="preserve"> </w:t>
      </w:r>
      <w:r>
        <w:rPr>
          <w:color w:val="212121"/>
        </w:rPr>
        <w:t>application.</w:t>
      </w:r>
    </w:p>
    <w:p w14:paraId="644F035A" w14:textId="4B63E9F9" w:rsidR="00330CDF" w:rsidRDefault="00405DC2" w:rsidP="00405DC2">
      <w:pPr>
        <w:pStyle w:val="BodyText"/>
        <w:spacing w:before="1" w:line="300" w:lineRule="auto"/>
        <w:ind w:left="1054" w:right="217"/>
        <w:jc w:val="both"/>
        <w:rPr>
          <w:rFonts w:ascii="Arial MT"/>
          <w:sz w:val="27"/>
        </w:rPr>
      </w:pPr>
      <w:r>
        <w:rPr>
          <w:noProof/>
          <w:lang w:val="en-IN" w:eastAsia="en-IN" w:bidi="mr-IN"/>
        </w:rPr>
        <w:drawing>
          <wp:anchor distT="0" distB="0" distL="0" distR="0" simplePos="0" relativeHeight="251661312" behindDoc="0" locked="0" layoutInCell="1" allowOverlap="1" wp14:anchorId="3D18EDE8" wp14:editId="5313C8C7">
            <wp:simplePos x="0" y="0"/>
            <wp:positionH relativeFrom="page">
              <wp:posOffset>1327150</wp:posOffset>
            </wp:positionH>
            <wp:positionV relativeFrom="paragraph">
              <wp:posOffset>2636520</wp:posOffset>
            </wp:positionV>
            <wp:extent cx="5939790" cy="2703195"/>
            <wp:effectExtent l="0" t="0" r="3810" b="1905"/>
            <wp:wrapTopAndBottom/>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3" cstate="print"/>
                    <a:stretch>
                      <a:fillRect/>
                    </a:stretch>
                  </pic:blipFill>
                  <pic:spPr>
                    <a:xfrm>
                      <a:off x="0" y="0"/>
                      <a:ext cx="5939790" cy="2703195"/>
                    </a:xfrm>
                    <a:prstGeom prst="rect">
                      <a:avLst/>
                    </a:prstGeom>
                  </pic:spPr>
                </pic:pic>
              </a:graphicData>
            </a:graphic>
            <wp14:sizeRelH relativeFrom="margin">
              <wp14:pctWidth>0</wp14:pctWidth>
            </wp14:sizeRelH>
            <wp14:sizeRelV relativeFrom="margin">
              <wp14:pctHeight>0</wp14:pctHeight>
            </wp14:sizeRelV>
          </wp:anchor>
        </w:drawing>
      </w:r>
      <w:r w:rsidR="00330CDF">
        <w:rPr>
          <w:color w:val="212121"/>
        </w:rPr>
        <w:t>Any</w:t>
      </w:r>
      <w:r w:rsidR="00330CDF">
        <w:rPr>
          <w:color w:val="212121"/>
          <w:spacing w:val="1"/>
        </w:rPr>
        <w:t xml:space="preserve"> </w:t>
      </w:r>
      <w:r w:rsidR="00330CDF">
        <w:rPr>
          <w:color w:val="212121"/>
        </w:rPr>
        <w:t>new</w:t>
      </w:r>
      <w:r w:rsidR="00330CDF">
        <w:rPr>
          <w:color w:val="212121"/>
          <w:spacing w:val="1"/>
        </w:rPr>
        <w:t xml:space="preserve"> </w:t>
      </w:r>
      <w:r w:rsidR="00330CDF">
        <w:rPr>
          <w:color w:val="212121"/>
        </w:rPr>
        <w:t>application</w:t>
      </w:r>
      <w:r w:rsidR="00330CDF">
        <w:rPr>
          <w:color w:val="212121"/>
          <w:spacing w:val="1"/>
        </w:rPr>
        <w:t xml:space="preserve"> </w:t>
      </w:r>
      <w:r w:rsidR="00330CDF">
        <w:rPr>
          <w:color w:val="212121"/>
        </w:rPr>
        <w:t>must</w:t>
      </w:r>
      <w:r w:rsidR="00330CDF">
        <w:rPr>
          <w:color w:val="212121"/>
          <w:spacing w:val="1"/>
        </w:rPr>
        <w:t xml:space="preserve"> </w:t>
      </w:r>
      <w:r w:rsidR="00330CDF">
        <w:rPr>
          <w:color w:val="212121"/>
        </w:rPr>
        <w:t>be</w:t>
      </w:r>
      <w:r w:rsidR="00330CDF">
        <w:rPr>
          <w:color w:val="212121"/>
          <w:spacing w:val="1"/>
        </w:rPr>
        <w:t xml:space="preserve"> </w:t>
      </w:r>
      <w:r w:rsidR="00330CDF">
        <w:rPr>
          <w:color w:val="212121"/>
        </w:rPr>
        <w:t>manually</w:t>
      </w:r>
      <w:r w:rsidR="00330CDF">
        <w:rPr>
          <w:color w:val="212121"/>
          <w:spacing w:val="1"/>
        </w:rPr>
        <w:t xml:space="preserve"> </w:t>
      </w:r>
      <w:r w:rsidR="00330CDF">
        <w:rPr>
          <w:color w:val="212121"/>
        </w:rPr>
        <w:t>tested</w:t>
      </w:r>
      <w:r w:rsidR="00330CDF">
        <w:rPr>
          <w:color w:val="212121"/>
          <w:spacing w:val="1"/>
        </w:rPr>
        <w:t xml:space="preserve"> </w:t>
      </w:r>
      <w:r w:rsidR="00330CDF">
        <w:rPr>
          <w:color w:val="212121"/>
        </w:rPr>
        <w:t>before</w:t>
      </w:r>
      <w:r w:rsidR="00330CDF">
        <w:rPr>
          <w:color w:val="212121"/>
          <w:spacing w:val="1"/>
        </w:rPr>
        <w:t xml:space="preserve"> </w:t>
      </w:r>
      <w:r w:rsidR="00330CDF">
        <w:rPr>
          <w:color w:val="212121"/>
        </w:rPr>
        <w:t>its</w:t>
      </w:r>
      <w:r w:rsidR="00330CDF">
        <w:rPr>
          <w:color w:val="212121"/>
          <w:spacing w:val="1"/>
        </w:rPr>
        <w:t xml:space="preserve"> </w:t>
      </w:r>
      <w:r w:rsidR="00330CDF">
        <w:rPr>
          <w:color w:val="212121"/>
        </w:rPr>
        <w:t>testing</w:t>
      </w:r>
      <w:r w:rsidR="00330CDF">
        <w:rPr>
          <w:color w:val="212121"/>
          <w:spacing w:val="1"/>
        </w:rPr>
        <w:t xml:space="preserve"> </w:t>
      </w:r>
      <w:r w:rsidR="00330CDF">
        <w:rPr>
          <w:color w:val="212121"/>
        </w:rPr>
        <w:t>can</w:t>
      </w:r>
      <w:r w:rsidR="00330CDF">
        <w:rPr>
          <w:color w:val="212121"/>
          <w:spacing w:val="1"/>
        </w:rPr>
        <w:t xml:space="preserve"> </w:t>
      </w:r>
      <w:r w:rsidR="00330CDF">
        <w:rPr>
          <w:color w:val="212121"/>
        </w:rPr>
        <w:t>be</w:t>
      </w:r>
      <w:r w:rsidR="00330CDF">
        <w:rPr>
          <w:color w:val="212121"/>
          <w:spacing w:val="1"/>
        </w:rPr>
        <w:t xml:space="preserve"> </w:t>
      </w:r>
      <w:r w:rsidR="00330CDF">
        <w:rPr>
          <w:color w:val="212121"/>
        </w:rPr>
        <w:t>automated. Manual Software Testing requires more effort but is necessary to check</w:t>
      </w:r>
      <w:r w:rsidR="00330CDF">
        <w:rPr>
          <w:color w:val="212121"/>
          <w:spacing w:val="1"/>
        </w:rPr>
        <w:t xml:space="preserve"> </w:t>
      </w:r>
      <w:r w:rsidR="00330CDF">
        <w:rPr>
          <w:color w:val="212121"/>
        </w:rPr>
        <w:t xml:space="preserve">automation feasibility. Manual </w:t>
      </w:r>
      <w:proofErr w:type="gramStart"/>
      <w:r w:rsidR="00330CDF">
        <w:rPr>
          <w:color w:val="212121"/>
        </w:rPr>
        <w:t>Testing</w:t>
      </w:r>
      <w:proofErr w:type="gramEnd"/>
      <w:r w:rsidR="00330CDF">
        <w:rPr>
          <w:color w:val="212121"/>
        </w:rPr>
        <w:t xml:space="preserve"> concepts does not require knowledge of any</w:t>
      </w:r>
      <w:r w:rsidR="00330CDF">
        <w:rPr>
          <w:color w:val="212121"/>
          <w:spacing w:val="1"/>
        </w:rPr>
        <w:t xml:space="preserve"> </w:t>
      </w:r>
      <w:r w:rsidR="00330CDF">
        <w:rPr>
          <w:color w:val="212121"/>
        </w:rPr>
        <w:t>testing tool. One of the Software Testing Fundamentals is "100% Automation is not</w:t>
      </w:r>
      <w:r w:rsidR="00330CDF">
        <w:rPr>
          <w:color w:val="212121"/>
          <w:spacing w:val="1"/>
        </w:rPr>
        <w:t xml:space="preserve"> </w:t>
      </w:r>
      <w:r w:rsidR="00330CDF">
        <w:rPr>
          <w:color w:val="212121"/>
        </w:rPr>
        <w:t>possible".</w:t>
      </w:r>
      <w:r w:rsidR="00330CDF">
        <w:rPr>
          <w:color w:val="212121"/>
          <w:spacing w:val="-1"/>
        </w:rPr>
        <w:t xml:space="preserve"> </w:t>
      </w:r>
      <w:r w:rsidR="00330CDF">
        <w:rPr>
          <w:color w:val="212121"/>
        </w:rPr>
        <w:t>This</w:t>
      </w:r>
      <w:r w:rsidR="00330CDF">
        <w:rPr>
          <w:color w:val="212121"/>
          <w:spacing w:val="1"/>
        </w:rPr>
        <w:t xml:space="preserve"> </w:t>
      </w:r>
      <w:r w:rsidR="00330CDF">
        <w:rPr>
          <w:color w:val="212121"/>
        </w:rPr>
        <w:t>makes</w:t>
      </w:r>
      <w:r w:rsidR="00330CDF">
        <w:rPr>
          <w:color w:val="212121"/>
          <w:spacing w:val="-1"/>
        </w:rPr>
        <w:t xml:space="preserve"> </w:t>
      </w:r>
      <w:r w:rsidR="00330CDF">
        <w:rPr>
          <w:color w:val="212121"/>
        </w:rPr>
        <w:t>Manual</w:t>
      </w:r>
      <w:r w:rsidR="00330CDF">
        <w:rPr>
          <w:color w:val="212121"/>
          <w:spacing w:val="-3"/>
        </w:rPr>
        <w:t xml:space="preserve"> </w:t>
      </w:r>
      <w:r w:rsidR="00330CDF">
        <w:rPr>
          <w:color w:val="212121"/>
        </w:rPr>
        <w:t>Testing</w:t>
      </w:r>
      <w:r w:rsidR="00330CDF">
        <w:rPr>
          <w:color w:val="212121"/>
          <w:spacing w:val="-4"/>
        </w:rPr>
        <w:t xml:space="preserve"> </w:t>
      </w:r>
      <w:r w:rsidR="00330CDF">
        <w:rPr>
          <w:color w:val="212121"/>
        </w:rPr>
        <w:t>imperative</w:t>
      </w:r>
      <w:r w:rsidR="00330CDF">
        <w:rPr>
          <w:rFonts w:ascii="Arial MT"/>
          <w:color w:val="212121"/>
          <w:sz w:val="27"/>
        </w:rPr>
        <w:t>.</w:t>
      </w:r>
    </w:p>
    <w:p w14:paraId="46408BCE" w14:textId="77777777" w:rsidR="00330CDF" w:rsidRDefault="00330CDF" w:rsidP="00405DC2">
      <w:pPr>
        <w:pStyle w:val="BodyText"/>
        <w:spacing w:line="300" w:lineRule="auto"/>
        <w:ind w:left="1054" w:right="228"/>
        <w:jc w:val="both"/>
        <w:rPr>
          <w:sz w:val="28"/>
        </w:rPr>
      </w:pPr>
      <w:r>
        <w:t>A test plan document is prepared that acts as a guide to the testing process in</w:t>
      </w:r>
      <w:r>
        <w:rPr>
          <w:spacing w:val="1"/>
        </w:rPr>
        <w:t xml:space="preserve"> </w:t>
      </w:r>
      <w:r>
        <w:t>order</w:t>
      </w:r>
      <w:r>
        <w:rPr>
          <w:spacing w:val="-1"/>
        </w:rPr>
        <w:t xml:space="preserve"> </w:t>
      </w:r>
      <w:r>
        <w:t>to</w:t>
      </w:r>
      <w:r>
        <w:rPr>
          <w:spacing w:val="1"/>
        </w:rPr>
        <w:t xml:space="preserve"> </w:t>
      </w:r>
      <w:r>
        <w:t>have</w:t>
      </w:r>
      <w:r>
        <w:rPr>
          <w:spacing w:val="-3"/>
        </w:rPr>
        <w:t xml:space="preserve"> </w:t>
      </w:r>
      <w:r>
        <w:t>the complete</w:t>
      </w:r>
      <w:r>
        <w:rPr>
          <w:spacing w:val="-3"/>
        </w:rPr>
        <w:t xml:space="preserve"> </w:t>
      </w:r>
      <w:r>
        <w:t>test</w:t>
      </w:r>
      <w:r>
        <w:rPr>
          <w:spacing w:val="1"/>
        </w:rPr>
        <w:t xml:space="preserve"> </w:t>
      </w:r>
      <w:r>
        <w:t>coverage.</w:t>
      </w:r>
    </w:p>
    <w:p w14:paraId="04957FF6" w14:textId="77777777" w:rsidR="00F51647" w:rsidRDefault="00F51647">
      <w:pPr>
        <w:shd w:val="clear" w:color="auto" w:fill="FFFFFF"/>
        <w:spacing w:after="288" w:line="240" w:lineRule="auto"/>
        <w:jc w:val="both"/>
        <w:rPr>
          <w:rFonts w:ascii="Times New Roman" w:eastAsia="Times New Roman" w:hAnsi="Times New Roman" w:cs="Times New Roman"/>
          <w:color w:val="000000"/>
        </w:rPr>
      </w:pPr>
    </w:p>
    <w:p w14:paraId="765AAE38" w14:textId="77777777" w:rsidR="00F51647" w:rsidRDefault="00F51647">
      <w:pPr>
        <w:shd w:val="clear" w:color="auto" w:fill="FFFFFF"/>
        <w:spacing w:after="288" w:line="240" w:lineRule="auto"/>
        <w:jc w:val="both"/>
        <w:rPr>
          <w:rFonts w:ascii="Times New Roman" w:eastAsia="Times New Roman" w:hAnsi="Times New Roman" w:cs="Times New Roman"/>
          <w:color w:val="000000"/>
        </w:rPr>
      </w:pPr>
    </w:p>
    <w:p w14:paraId="09AD6B96" w14:textId="77777777" w:rsidR="00330CDF" w:rsidRDefault="00330CDF">
      <w:pPr>
        <w:shd w:val="clear" w:color="auto" w:fill="FFFFFF"/>
        <w:spacing w:after="288" w:line="240" w:lineRule="auto"/>
        <w:jc w:val="both"/>
        <w:rPr>
          <w:rFonts w:ascii="Times New Roman" w:eastAsia="Times New Roman" w:hAnsi="Times New Roman" w:cs="Times New Roman"/>
          <w:color w:val="000000"/>
        </w:rPr>
      </w:pPr>
    </w:p>
    <w:p w14:paraId="5D051C8D" w14:textId="77777777" w:rsidR="00330CDF" w:rsidRDefault="00330CDF">
      <w:pPr>
        <w:shd w:val="clear" w:color="auto" w:fill="FFFFFF"/>
        <w:spacing w:after="288" w:line="240" w:lineRule="auto"/>
        <w:jc w:val="both"/>
        <w:rPr>
          <w:rFonts w:ascii="Times New Roman" w:eastAsia="Times New Roman" w:hAnsi="Times New Roman" w:cs="Times New Roman"/>
          <w:color w:val="000000"/>
        </w:rPr>
      </w:pPr>
    </w:p>
    <w:p w14:paraId="28253CDE" w14:textId="15BC45BB" w:rsidR="00330CDF" w:rsidRDefault="00330CDF">
      <w:pPr>
        <w:shd w:val="clear" w:color="auto" w:fill="FFFFFF"/>
        <w:spacing w:after="288" w:line="240" w:lineRule="auto"/>
        <w:jc w:val="both"/>
        <w:rPr>
          <w:rFonts w:ascii="Times New Roman" w:eastAsia="Times New Roman" w:hAnsi="Times New Roman" w:cs="Times New Roman"/>
          <w:color w:val="000000"/>
        </w:rPr>
      </w:pPr>
    </w:p>
    <w:p w14:paraId="379CDCDA" w14:textId="77777777" w:rsidR="00330CDF" w:rsidRDefault="00330CDF">
      <w:pPr>
        <w:shd w:val="clear" w:color="auto" w:fill="FFFFFF"/>
        <w:spacing w:after="288" w:line="240" w:lineRule="auto"/>
        <w:jc w:val="both"/>
        <w:rPr>
          <w:rFonts w:ascii="Times New Roman" w:eastAsia="Times New Roman" w:hAnsi="Times New Roman" w:cs="Times New Roman"/>
          <w:color w:val="000000"/>
        </w:rPr>
      </w:pPr>
    </w:p>
    <w:p w14:paraId="390A5389" w14:textId="77777777" w:rsidR="00405DC2" w:rsidRDefault="00405DC2" w:rsidP="00F51647">
      <w:pPr>
        <w:pStyle w:val="BodyText"/>
        <w:rPr>
          <w:color w:val="000000"/>
          <w:lang w:eastAsia="en-IN"/>
        </w:rPr>
      </w:pPr>
    </w:p>
    <w:p w14:paraId="48275956" w14:textId="5DB8BC54" w:rsidR="00F51647" w:rsidRDefault="00F51647" w:rsidP="00F51647">
      <w:pPr>
        <w:pStyle w:val="BodyText"/>
        <w:rPr>
          <w:sz w:val="28"/>
          <w:szCs w:val="28"/>
        </w:rPr>
      </w:pPr>
      <w:r>
        <w:rPr>
          <w:sz w:val="28"/>
          <w:szCs w:val="28"/>
        </w:rPr>
        <w:lastRenderedPageBreak/>
        <w:t>Before Recommendation:</w:t>
      </w:r>
    </w:p>
    <w:p w14:paraId="168972D4" w14:textId="77777777" w:rsidR="00F94B11" w:rsidRPr="00F51647" w:rsidRDefault="00F94B11" w:rsidP="00F51647">
      <w:pPr>
        <w:pStyle w:val="BodyText"/>
        <w:rPr>
          <w:sz w:val="28"/>
          <w:szCs w:val="28"/>
        </w:rPr>
      </w:pPr>
    </w:p>
    <w:p w14:paraId="62E45B41" w14:textId="6D8DCA31" w:rsidR="00F51647" w:rsidRDefault="00F51647">
      <w:pPr>
        <w:shd w:val="clear" w:color="auto" w:fill="FFFFFF"/>
        <w:spacing w:after="288" w:line="240" w:lineRule="auto"/>
        <w:jc w:val="both"/>
        <w:rPr>
          <w:rFonts w:ascii="Times New Roman" w:eastAsia="Times New Roman" w:hAnsi="Times New Roman" w:cs="Times New Roman"/>
          <w:color w:val="000000"/>
        </w:rPr>
      </w:pPr>
      <w:r>
        <w:rPr>
          <w:noProof/>
          <w:lang w:val="en-IN" w:bidi="mr-IN"/>
        </w:rPr>
        <w:drawing>
          <wp:inline distT="0" distB="0" distL="0" distR="0" wp14:anchorId="7392A41F" wp14:editId="3EB1A30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14:paraId="4F2432A6" w14:textId="77777777" w:rsidR="00F94B11" w:rsidRDefault="00F94B11" w:rsidP="00F51647">
      <w:pPr>
        <w:pStyle w:val="BodyText"/>
        <w:rPr>
          <w:sz w:val="28"/>
          <w:szCs w:val="28"/>
        </w:rPr>
      </w:pPr>
    </w:p>
    <w:p w14:paraId="3AB7D8C1" w14:textId="77777777" w:rsidR="00F94B11" w:rsidRDefault="00F94B11" w:rsidP="00F51647">
      <w:pPr>
        <w:pStyle w:val="BodyText"/>
        <w:rPr>
          <w:sz w:val="28"/>
          <w:szCs w:val="28"/>
        </w:rPr>
      </w:pPr>
    </w:p>
    <w:p w14:paraId="3A0344C5" w14:textId="77777777" w:rsidR="00F94B11" w:rsidRDefault="00F94B11" w:rsidP="00F51647">
      <w:pPr>
        <w:pStyle w:val="BodyText"/>
        <w:rPr>
          <w:sz w:val="28"/>
          <w:szCs w:val="28"/>
        </w:rPr>
      </w:pPr>
    </w:p>
    <w:p w14:paraId="2A721F8C" w14:textId="77777777" w:rsidR="00F94B11" w:rsidRDefault="00F94B11" w:rsidP="00F51647">
      <w:pPr>
        <w:pStyle w:val="BodyText"/>
        <w:rPr>
          <w:sz w:val="28"/>
          <w:szCs w:val="28"/>
        </w:rPr>
      </w:pPr>
    </w:p>
    <w:p w14:paraId="7730F980" w14:textId="77777777" w:rsidR="00F94B11" w:rsidRDefault="00F94B11" w:rsidP="00F51647">
      <w:pPr>
        <w:pStyle w:val="BodyText"/>
        <w:rPr>
          <w:sz w:val="28"/>
          <w:szCs w:val="28"/>
        </w:rPr>
      </w:pPr>
    </w:p>
    <w:p w14:paraId="2CE093D2" w14:textId="77777777" w:rsidR="00F94B11" w:rsidRDefault="00F94B11" w:rsidP="00F51647">
      <w:pPr>
        <w:pStyle w:val="BodyText"/>
        <w:rPr>
          <w:sz w:val="28"/>
          <w:szCs w:val="28"/>
        </w:rPr>
      </w:pPr>
    </w:p>
    <w:p w14:paraId="3E939D8E" w14:textId="77777777" w:rsidR="00F94B11" w:rsidRDefault="00F94B11" w:rsidP="00F51647">
      <w:pPr>
        <w:pStyle w:val="BodyText"/>
        <w:rPr>
          <w:sz w:val="28"/>
          <w:szCs w:val="28"/>
        </w:rPr>
      </w:pPr>
    </w:p>
    <w:p w14:paraId="40102841" w14:textId="77777777" w:rsidR="00F94B11" w:rsidRDefault="00F94B11" w:rsidP="00F51647">
      <w:pPr>
        <w:pStyle w:val="BodyText"/>
        <w:rPr>
          <w:sz w:val="28"/>
          <w:szCs w:val="28"/>
        </w:rPr>
      </w:pPr>
    </w:p>
    <w:p w14:paraId="46E50D05" w14:textId="77777777" w:rsidR="00F94B11" w:rsidRDefault="00F94B11" w:rsidP="00F51647">
      <w:pPr>
        <w:pStyle w:val="BodyText"/>
        <w:rPr>
          <w:sz w:val="28"/>
          <w:szCs w:val="28"/>
        </w:rPr>
      </w:pPr>
    </w:p>
    <w:p w14:paraId="5C3156A0" w14:textId="77777777" w:rsidR="00F94B11" w:rsidRDefault="00F94B11" w:rsidP="00F51647">
      <w:pPr>
        <w:pStyle w:val="BodyText"/>
        <w:rPr>
          <w:sz w:val="28"/>
          <w:szCs w:val="28"/>
        </w:rPr>
      </w:pPr>
    </w:p>
    <w:p w14:paraId="6BD521D9" w14:textId="77777777" w:rsidR="00F94B11" w:rsidRDefault="00F94B11" w:rsidP="00F51647">
      <w:pPr>
        <w:pStyle w:val="BodyText"/>
        <w:rPr>
          <w:sz w:val="28"/>
          <w:szCs w:val="28"/>
        </w:rPr>
      </w:pPr>
    </w:p>
    <w:p w14:paraId="6A8066FC" w14:textId="77777777" w:rsidR="00F94B11" w:rsidRDefault="00F94B11" w:rsidP="00F51647">
      <w:pPr>
        <w:pStyle w:val="BodyText"/>
        <w:rPr>
          <w:sz w:val="28"/>
          <w:szCs w:val="28"/>
        </w:rPr>
      </w:pPr>
    </w:p>
    <w:p w14:paraId="5AFBB3C7" w14:textId="77777777" w:rsidR="00F94B11" w:rsidRDefault="00F94B11" w:rsidP="00F51647">
      <w:pPr>
        <w:pStyle w:val="BodyText"/>
        <w:rPr>
          <w:sz w:val="28"/>
          <w:szCs w:val="28"/>
        </w:rPr>
      </w:pPr>
    </w:p>
    <w:p w14:paraId="052CB828" w14:textId="77777777" w:rsidR="00F94B11" w:rsidRDefault="00F94B11" w:rsidP="00F51647">
      <w:pPr>
        <w:pStyle w:val="BodyText"/>
        <w:rPr>
          <w:sz w:val="28"/>
          <w:szCs w:val="28"/>
        </w:rPr>
      </w:pPr>
    </w:p>
    <w:p w14:paraId="1FA1885C" w14:textId="77777777" w:rsidR="00F94B11" w:rsidRDefault="00F94B11" w:rsidP="00F51647">
      <w:pPr>
        <w:pStyle w:val="BodyText"/>
        <w:rPr>
          <w:sz w:val="28"/>
          <w:szCs w:val="28"/>
        </w:rPr>
      </w:pPr>
    </w:p>
    <w:p w14:paraId="12F9033F" w14:textId="77777777" w:rsidR="00F94B11" w:rsidRDefault="00F94B11" w:rsidP="00F51647">
      <w:pPr>
        <w:pStyle w:val="BodyText"/>
        <w:rPr>
          <w:sz w:val="28"/>
          <w:szCs w:val="28"/>
        </w:rPr>
      </w:pPr>
    </w:p>
    <w:p w14:paraId="75FE48D9" w14:textId="77777777" w:rsidR="00F94B11" w:rsidRDefault="00F94B11" w:rsidP="00F51647">
      <w:pPr>
        <w:pStyle w:val="BodyText"/>
        <w:rPr>
          <w:sz w:val="28"/>
          <w:szCs w:val="28"/>
        </w:rPr>
      </w:pPr>
    </w:p>
    <w:p w14:paraId="373D992E" w14:textId="77777777" w:rsidR="00F94B11" w:rsidRDefault="00F94B11" w:rsidP="00F51647">
      <w:pPr>
        <w:pStyle w:val="BodyText"/>
        <w:rPr>
          <w:sz w:val="28"/>
          <w:szCs w:val="28"/>
        </w:rPr>
      </w:pPr>
    </w:p>
    <w:p w14:paraId="512A465D" w14:textId="77777777" w:rsidR="00F94B11" w:rsidRDefault="00F94B11" w:rsidP="00F51647">
      <w:pPr>
        <w:pStyle w:val="BodyText"/>
        <w:rPr>
          <w:sz w:val="28"/>
          <w:szCs w:val="28"/>
        </w:rPr>
      </w:pPr>
    </w:p>
    <w:p w14:paraId="334CDEAD" w14:textId="77777777" w:rsidR="00330CDF" w:rsidRDefault="00330CDF" w:rsidP="00F51647">
      <w:pPr>
        <w:pStyle w:val="BodyText"/>
        <w:rPr>
          <w:sz w:val="28"/>
          <w:szCs w:val="28"/>
        </w:rPr>
      </w:pPr>
    </w:p>
    <w:p w14:paraId="59FC7F26" w14:textId="73E1B9F7" w:rsidR="00F51647" w:rsidRDefault="00F51647" w:rsidP="00F51647">
      <w:pPr>
        <w:pStyle w:val="BodyText"/>
        <w:rPr>
          <w:sz w:val="28"/>
          <w:szCs w:val="28"/>
        </w:rPr>
      </w:pPr>
      <w:r>
        <w:rPr>
          <w:sz w:val="28"/>
          <w:szCs w:val="28"/>
        </w:rPr>
        <w:lastRenderedPageBreak/>
        <w:t>After Recommendation:</w:t>
      </w:r>
    </w:p>
    <w:p w14:paraId="5DDA30A8" w14:textId="77777777" w:rsidR="00F94B11" w:rsidRPr="00F51647" w:rsidRDefault="00F94B11" w:rsidP="00F51647">
      <w:pPr>
        <w:pStyle w:val="BodyText"/>
        <w:rPr>
          <w:sz w:val="28"/>
          <w:szCs w:val="28"/>
        </w:rPr>
      </w:pPr>
    </w:p>
    <w:p w14:paraId="20B5E1E1" w14:textId="057DCAFC" w:rsidR="00DE4915" w:rsidRDefault="00F51647">
      <w:pPr>
        <w:shd w:val="clear" w:color="auto" w:fill="FFFFFF"/>
        <w:spacing w:after="288" w:line="240" w:lineRule="auto"/>
        <w:jc w:val="both"/>
        <w:rPr>
          <w:rFonts w:ascii="Times New Roman" w:eastAsia="Times New Roman" w:hAnsi="Times New Roman" w:cs="Times New Roman"/>
          <w:color w:val="000000"/>
        </w:rPr>
      </w:pPr>
      <w:r>
        <w:rPr>
          <w:noProof/>
          <w:lang w:val="en-IN" w:bidi="mr-IN"/>
        </w:rPr>
        <w:drawing>
          <wp:inline distT="0" distB="0" distL="0" distR="0" wp14:anchorId="45E0E04A" wp14:editId="5AE8816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r w:rsidR="002E48EE">
        <w:rPr>
          <w:rFonts w:ascii="Times New Roman" w:eastAsia="Times New Roman" w:hAnsi="Times New Roman" w:cs="Times New Roman"/>
          <w:color w:val="000000"/>
        </w:rPr>
        <w:tab/>
      </w:r>
      <w:r w:rsidR="002E48EE">
        <w:rPr>
          <w:rFonts w:ascii="Times New Roman" w:eastAsia="Times New Roman" w:hAnsi="Times New Roman" w:cs="Times New Roman"/>
          <w:color w:val="000000"/>
        </w:rPr>
        <w:tab/>
      </w:r>
    </w:p>
    <w:p w14:paraId="38E31C6C" w14:textId="77777777" w:rsidR="00DE4915" w:rsidRDefault="00DE4915">
      <w:pPr>
        <w:shd w:val="clear" w:color="auto" w:fill="FFFFFF"/>
        <w:spacing w:after="288" w:line="240" w:lineRule="auto"/>
        <w:jc w:val="both"/>
        <w:rPr>
          <w:rFonts w:ascii="Times New Roman" w:eastAsia="Times New Roman" w:hAnsi="Times New Roman" w:cs="Times New Roman"/>
          <w:color w:val="000000"/>
        </w:rPr>
      </w:pPr>
    </w:p>
    <w:p w14:paraId="7BC62CFA" w14:textId="77777777" w:rsidR="00DE4915" w:rsidRDefault="00DE4915">
      <w:pPr>
        <w:shd w:val="clear" w:color="auto" w:fill="FFFFFF"/>
        <w:spacing w:after="288" w:line="240" w:lineRule="auto"/>
        <w:jc w:val="both"/>
        <w:rPr>
          <w:rFonts w:ascii="Times New Roman" w:eastAsia="Times New Roman" w:hAnsi="Times New Roman" w:cs="Times New Roman"/>
          <w:color w:val="000000"/>
        </w:rPr>
      </w:pPr>
    </w:p>
    <w:p w14:paraId="27075D8E" w14:textId="77777777"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p>
    <w:p w14:paraId="609CC7BB" w14:textId="77777777"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p>
    <w:p w14:paraId="79A74525" w14:textId="77777777"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p>
    <w:p w14:paraId="21149215" w14:textId="77777777"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p>
    <w:p w14:paraId="6201C895" w14:textId="77777777"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p>
    <w:p w14:paraId="7978DA03" w14:textId="77777777"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p>
    <w:p w14:paraId="2C5095C9" w14:textId="77777777"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p>
    <w:p w14:paraId="4A341465" w14:textId="77777777"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p>
    <w:p w14:paraId="2D34EA00" w14:textId="56630EA0"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Source Code:</w:t>
      </w:r>
    </w:p>
    <w:p w14:paraId="1A40B196" w14:textId="0E5684BE" w:rsidR="00F51647" w:rsidRDefault="00F51647">
      <w:pPr>
        <w:shd w:val="clear" w:color="auto" w:fill="FFFFFF"/>
        <w:spacing w:after="288" w:line="240" w:lineRule="auto"/>
        <w:jc w:val="both"/>
        <w:rPr>
          <w:rFonts w:ascii="Times New Roman" w:eastAsia="Times New Roman" w:hAnsi="Times New Roman" w:cs="Times New Roman"/>
          <w:b/>
          <w:color w:val="000000"/>
          <w:sz w:val="32"/>
          <w:szCs w:val="32"/>
        </w:rPr>
      </w:pPr>
      <w:r w:rsidRPr="004844CE">
        <w:rPr>
          <w:b/>
          <w:bCs/>
          <w:noProof/>
          <w:sz w:val="28"/>
          <w:szCs w:val="28"/>
          <w:lang w:val="en-IN" w:bidi="mr-IN"/>
        </w:rPr>
        <w:drawing>
          <wp:inline distT="0" distB="0" distL="0" distR="0" wp14:anchorId="39B1DEF5" wp14:editId="02CE9669">
            <wp:extent cx="5943600" cy="501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019675"/>
                    </a:xfrm>
                    <a:prstGeom prst="rect">
                      <a:avLst/>
                    </a:prstGeom>
                  </pic:spPr>
                </pic:pic>
              </a:graphicData>
            </a:graphic>
          </wp:inline>
        </w:drawing>
      </w:r>
      <w:r>
        <w:rPr>
          <w:rFonts w:ascii="Times New Roman" w:eastAsia="Times New Roman" w:hAnsi="Times New Roman" w:cs="Times New Roman"/>
          <w:b/>
          <w:color w:val="000000"/>
          <w:sz w:val="32"/>
          <w:szCs w:val="32"/>
        </w:rPr>
        <w:br/>
      </w:r>
    </w:p>
    <w:p w14:paraId="282F28BE" w14:textId="343AD1F2" w:rsidR="00F51647" w:rsidRDefault="00F51647">
      <w:pPr>
        <w:shd w:val="clear" w:color="auto" w:fill="FFFFFF"/>
        <w:spacing w:after="288" w:line="240" w:lineRule="auto"/>
        <w:jc w:val="both"/>
        <w:rPr>
          <w:rFonts w:ascii="Times New Roman" w:eastAsia="Times New Roman" w:hAnsi="Times New Roman" w:cs="Times New Roman"/>
          <w:b/>
          <w:color w:val="000000"/>
          <w:sz w:val="32"/>
          <w:szCs w:val="32"/>
        </w:rPr>
      </w:pPr>
      <w:r w:rsidRPr="004844CE">
        <w:rPr>
          <w:b/>
          <w:bCs/>
          <w:noProof/>
          <w:sz w:val="28"/>
          <w:szCs w:val="28"/>
          <w:lang w:val="en-IN" w:bidi="mr-IN"/>
        </w:rPr>
        <w:lastRenderedPageBreak/>
        <w:drawing>
          <wp:inline distT="0" distB="0" distL="0" distR="0" wp14:anchorId="4F951159" wp14:editId="283FC5BD">
            <wp:extent cx="5943600" cy="6108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6108065"/>
                    </a:xfrm>
                    <a:prstGeom prst="rect">
                      <a:avLst/>
                    </a:prstGeom>
                  </pic:spPr>
                </pic:pic>
              </a:graphicData>
            </a:graphic>
          </wp:inline>
        </w:drawing>
      </w:r>
    </w:p>
    <w:p w14:paraId="3EE980E3" w14:textId="77777777" w:rsidR="00F51647" w:rsidRDefault="00F51647">
      <w:pPr>
        <w:shd w:val="clear" w:color="auto" w:fill="FFFFFF"/>
        <w:spacing w:after="288" w:line="240" w:lineRule="auto"/>
        <w:jc w:val="both"/>
        <w:rPr>
          <w:rFonts w:ascii="Times New Roman" w:eastAsia="Times New Roman" w:hAnsi="Times New Roman" w:cs="Times New Roman"/>
          <w:b/>
          <w:color w:val="000000"/>
          <w:sz w:val="32"/>
          <w:szCs w:val="32"/>
        </w:rPr>
      </w:pPr>
    </w:p>
    <w:p w14:paraId="20259C01" w14:textId="77777777" w:rsidR="00640E16" w:rsidRDefault="00640E16">
      <w:pPr>
        <w:shd w:val="clear" w:color="auto" w:fill="FFFFFF"/>
        <w:spacing w:after="288" w:line="240" w:lineRule="auto"/>
        <w:jc w:val="both"/>
        <w:rPr>
          <w:rFonts w:ascii="Times New Roman" w:eastAsia="Times New Roman" w:hAnsi="Times New Roman" w:cs="Times New Roman"/>
          <w:b/>
          <w:color w:val="000000"/>
          <w:sz w:val="32"/>
          <w:szCs w:val="32"/>
        </w:rPr>
      </w:pPr>
    </w:p>
    <w:p w14:paraId="1789BF79" w14:textId="77777777"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p>
    <w:p w14:paraId="0F837A5D" w14:textId="77777777"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p>
    <w:p w14:paraId="5075AA96" w14:textId="3E36D9AB" w:rsidR="00330CDF" w:rsidRPr="00AD5B12" w:rsidRDefault="00330CDF">
      <w:pPr>
        <w:shd w:val="clear" w:color="auto" w:fill="FFFFFF"/>
        <w:spacing w:after="288" w:line="240" w:lineRule="auto"/>
        <w:jc w:val="both"/>
        <w:rPr>
          <w:b/>
          <w:bCs/>
          <w:noProof/>
          <w:sz w:val="32"/>
          <w:szCs w:val="32"/>
          <w:lang w:val="en-IN" w:bidi="mr-IN"/>
        </w:rPr>
      </w:pPr>
      <w:r w:rsidRPr="00AD5B12">
        <w:rPr>
          <w:b/>
          <w:bCs/>
          <w:noProof/>
          <w:sz w:val="32"/>
          <w:szCs w:val="32"/>
          <w:lang w:val="en-IN" w:bidi="mr-IN"/>
        </w:rPr>
        <w:lastRenderedPageBreak/>
        <w:t>Manual Testing:</w:t>
      </w:r>
    </w:p>
    <w:p w14:paraId="72CFFC6A" w14:textId="6ED8A8CD" w:rsidR="00330CDF" w:rsidRDefault="00330CDF">
      <w:pPr>
        <w:shd w:val="clear" w:color="auto" w:fill="FFFFFF"/>
        <w:spacing w:after="288" w:line="240" w:lineRule="auto"/>
        <w:jc w:val="both"/>
        <w:rPr>
          <w:rFonts w:ascii="Times New Roman" w:eastAsia="Times New Roman" w:hAnsi="Times New Roman" w:cs="Times New Roman"/>
          <w:b/>
          <w:color w:val="000000"/>
          <w:sz w:val="32"/>
          <w:szCs w:val="32"/>
        </w:rPr>
      </w:pPr>
      <w:r>
        <w:rPr>
          <w:noProof/>
          <w:lang w:val="en-IN" w:bidi="mr-IN"/>
        </w:rPr>
        <w:drawing>
          <wp:inline distT="0" distB="0" distL="0" distR="0" wp14:anchorId="08D0B284" wp14:editId="1640D69B">
            <wp:extent cx="5943600" cy="334327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5943600" cy="3343275"/>
                    </a:xfrm>
                    <a:prstGeom prst="rect">
                      <a:avLst/>
                    </a:prstGeom>
                  </pic:spPr>
                </pic:pic>
              </a:graphicData>
            </a:graphic>
          </wp:inline>
        </w:drawing>
      </w:r>
    </w:p>
    <w:p w14:paraId="5DDE846A" w14:textId="7E36EC96" w:rsidR="00640E16" w:rsidRPr="00330CDF" w:rsidRDefault="00330CDF" w:rsidP="00330CDF">
      <w:pPr>
        <w:spacing w:before="194"/>
        <w:ind w:left="2880" w:right="1404" w:firstLine="720"/>
      </w:pPr>
      <w:r>
        <w:t>Test cases</w:t>
      </w:r>
      <w:r>
        <w:rPr>
          <w:spacing w:val="-1"/>
        </w:rPr>
        <w:t xml:space="preserve"> </w:t>
      </w:r>
      <w:r>
        <w:t>sample</w:t>
      </w:r>
      <w:r>
        <w:rPr>
          <w:spacing w:val="-2"/>
        </w:rPr>
        <w:t xml:space="preserve"> </w:t>
      </w:r>
      <w:r>
        <w:t>1</w:t>
      </w:r>
    </w:p>
    <w:p w14:paraId="318A81C3" w14:textId="43D745AF" w:rsidR="00640E16" w:rsidRDefault="00330CDF">
      <w:pPr>
        <w:shd w:val="clear" w:color="auto" w:fill="FFFFFF"/>
        <w:spacing w:after="288" w:line="240" w:lineRule="auto"/>
        <w:jc w:val="both"/>
        <w:rPr>
          <w:rFonts w:ascii="Times New Roman" w:eastAsia="Times New Roman" w:hAnsi="Times New Roman" w:cs="Times New Roman"/>
          <w:b/>
          <w:color w:val="000000"/>
          <w:sz w:val="32"/>
          <w:szCs w:val="32"/>
        </w:rPr>
      </w:pPr>
      <w:r>
        <w:rPr>
          <w:noProof/>
          <w:lang w:val="en-IN" w:bidi="mr-IN"/>
        </w:rPr>
        <w:drawing>
          <wp:inline distT="0" distB="0" distL="0" distR="0" wp14:anchorId="349925D7" wp14:editId="5F31AB3F">
            <wp:extent cx="5943600" cy="3343275"/>
            <wp:effectExtent l="0" t="0" r="0" b="9525"/>
            <wp:docPr id="14" name="Picture 14"/>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stretch>
                      <a:fillRect/>
                    </a:stretch>
                  </pic:blipFill>
                  <pic:spPr>
                    <a:xfrm>
                      <a:off x="0" y="0"/>
                      <a:ext cx="5943600" cy="3343275"/>
                    </a:xfrm>
                    <a:prstGeom prst="rect">
                      <a:avLst/>
                    </a:prstGeom>
                  </pic:spPr>
                </pic:pic>
              </a:graphicData>
            </a:graphic>
          </wp:inline>
        </w:drawing>
      </w:r>
    </w:p>
    <w:p w14:paraId="0B3FB1A6" w14:textId="556F8D09" w:rsidR="008E0FCC" w:rsidRPr="00AD5B12" w:rsidRDefault="00330CDF" w:rsidP="00AD5B12">
      <w:pPr>
        <w:pStyle w:val="BodyText"/>
        <w:spacing w:before="10"/>
        <w:ind w:left="2880" w:firstLine="720"/>
        <w:rPr>
          <w:sz w:val="21"/>
        </w:rPr>
      </w:pPr>
      <w:r>
        <w:t>Test cases</w:t>
      </w:r>
      <w:r>
        <w:rPr>
          <w:spacing w:val="-1"/>
        </w:rPr>
        <w:t xml:space="preserve"> </w:t>
      </w:r>
      <w:r>
        <w:t>sample</w:t>
      </w:r>
      <w:r>
        <w:rPr>
          <w:spacing w:val="-2"/>
        </w:rPr>
        <w:t xml:space="preserve"> </w:t>
      </w:r>
      <w:r>
        <w:t>2</w:t>
      </w:r>
    </w:p>
    <w:p w14:paraId="06745329" w14:textId="5EA9F5FE" w:rsidR="008E0FCC" w:rsidRPr="008E0FCC" w:rsidRDefault="008E0FCC">
      <w:pPr>
        <w:shd w:val="clear" w:color="auto" w:fill="FFFFFF"/>
        <w:spacing w:after="288" w:line="240" w:lineRule="auto"/>
        <w:jc w:val="both"/>
        <w:rPr>
          <w:rFonts w:ascii="Times New Roman" w:eastAsia="Times New Roman" w:hAnsi="Times New Roman" w:cs="Times New Roman"/>
          <w:b/>
          <w:bCs/>
          <w:color w:val="000000"/>
          <w:sz w:val="40"/>
          <w:szCs w:val="40"/>
        </w:rPr>
      </w:pPr>
      <w:r w:rsidRPr="008E0FCC">
        <w:rPr>
          <w:rFonts w:ascii="Aparajita" w:hAnsi="Aparajita" w:cs="Aparajita"/>
          <w:b/>
          <w:bCs/>
          <w:spacing w:val="-2"/>
          <w:sz w:val="40"/>
          <w:szCs w:val="40"/>
        </w:rPr>
        <w:lastRenderedPageBreak/>
        <w:t>AUTOMATION</w:t>
      </w:r>
      <w:r w:rsidRPr="008E0FCC">
        <w:rPr>
          <w:rFonts w:ascii="Aparajita" w:hAnsi="Aparajita" w:cs="Aparajita"/>
          <w:b/>
          <w:bCs/>
          <w:spacing w:val="-8"/>
          <w:sz w:val="40"/>
          <w:szCs w:val="40"/>
        </w:rPr>
        <w:t xml:space="preserve"> </w:t>
      </w:r>
      <w:r w:rsidRPr="008E0FCC">
        <w:rPr>
          <w:rFonts w:ascii="Aparajita" w:hAnsi="Aparajita" w:cs="Aparajita"/>
          <w:b/>
          <w:bCs/>
          <w:spacing w:val="-1"/>
          <w:sz w:val="40"/>
          <w:szCs w:val="40"/>
        </w:rPr>
        <w:t>TESTING</w:t>
      </w:r>
      <w:r>
        <w:rPr>
          <w:rFonts w:ascii="Aparajita" w:hAnsi="Aparajita" w:cs="Aparajita"/>
          <w:b/>
          <w:bCs/>
          <w:spacing w:val="-1"/>
          <w:sz w:val="40"/>
          <w:szCs w:val="40"/>
        </w:rPr>
        <w:t>:</w:t>
      </w:r>
    </w:p>
    <w:p w14:paraId="23EF0FE0" w14:textId="418ADC92" w:rsidR="00330CDF" w:rsidRDefault="008E0FCC">
      <w:pPr>
        <w:shd w:val="clear" w:color="auto" w:fill="FFFFFF"/>
        <w:spacing w:after="288" w:line="240" w:lineRule="auto"/>
        <w:jc w:val="both"/>
        <w:rPr>
          <w:rFonts w:ascii="Times New Roman" w:eastAsia="Times New Roman" w:hAnsi="Times New Roman" w:cs="Times New Roman"/>
          <w:b/>
          <w:color w:val="000000"/>
          <w:sz w:val="32"/>
          <w:szCs w:val="32"/>
        </w:rPr>
      </w:pPr>
      <w:r>
        <w:rPr>
          <w:noProof/>
          <w:lang w:val="en-IN" w:bidi="mr-IN"/>
        </w:rPr>
        <w:drawing>
          <wp:inline distT="0" distB="0" distL="0" distR="0" wp14:anchorId="073C9D5E" wp14:editId="0AD23B9B">
            <wp:extent cx="5943600" cy="3343275"/>
            <wp:effectExtent l="0" t="0" r="0" b="9525"/>
            <wp:docPr id="15" name="Picture 1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943600" cy="3343275"/>
                    </a:xfrm>
                    <a:prstGeom prst="rect">
                      <a:avLst/>
                    </a:prstGeom>
                  </pic:spPr>
                </pic:pic>
              </a:graphicData>
            </a:graphic>
          </wp:inline>
        </w:drawing>
      </w:r>
    </w:p>
    <w:p w14:paraId="37A703A4" w14:textId="284606D0" w:rsidR="008E0FCC" w:rsidRPr="002963C4" w:rsidRDefault="002963C4" w:rsidP="002963C4">
      <w:pPr>
        <w:pStyle w:val="BodyText"/>
        <w:spacing w:before="10"/>
        <w:ind w:left="2880" w:firstLine="720"/>
        <w:rPr>
          <w:sz w:val="21"/>
        </w:rPr>
      </w:pPr>
      <w:r>
        <w:t>Fig.</w:t>
      </w:r>
      <w:r>
        <w:rPr>
          <w:spacing w:val="-1"/>
        </w:rPr>
        <w:t xml:space="preserve"> </w:t>
      </w:r>
      <w:r>
        <w:t>1:</w:t>
      </w:r>
      <w:r>
        <w:rPr>
          <w:spacing w:val="-1"/>
        </w:rPr>
        <w:t xml:space="preserve"> </w:t>
      </w:r>
      <w:r w:rsidR="008E0FCC">
        <w:t xml:space="preserve">Signup </w:t>
      </w:r>
      <w:proofErr w:type="gramStart"/>
      <w:r w:rsidR="008E0FCC">
        <w:t>Up</w:t>
      </w:r>
      <w:proofErr w:type="gramEnd"/>
      <w:r w:rsidR="008E0FCC">
        <w:t xml:space="preserve"> Test Case</w:t>
      </w:r>
    </w:p>
    <w:p w14:paraId="3E455E0F" w14:textId="6ECD4C96" w:rsidR="008E0FCC" w:rsidRDefault="008E0FCC">
      <w:pPr>
        <w:shd w:val="clear" w:color="auto" w:fill="FFFFFF"/>
        <w:spacing w:after="288" w:line="240" w:lineRule="auto"/>
        <w:jc w:val="both"/>
        <w:rPr>
          <w:rFonts w:ascii="Times New Roman" w:eastAsia="Times New Roman" w:hAnsi="Times New Roman" w:cs="Times New Roman"/>
          <w:b/>
          <w:color w:val="000000"/>
          <w:sz w:val="32"/>
          <w:szCs w:val="32"/>
        </w:rPr>
      </w:pPr>
      <w:r>
        <w:rPr>
          <w:noProof/>
          <w:lang w:val="en-IN" w:bidi="mr-IN"/>
        </w:rPr>
        <w:drawing>
          <wp:inline distT="0" distB="0" distL="0" distR="0" wp14:anchorId="54FFF966" wp14:editId="4E25427B">
            <wp:extent cx="5943600" cy="334327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stretch>
                      <a:fillRect/>
                    </a:stretch>
                  </pic:blipFill>
                  <pic:spPr>
                    <a:xfrm>
                      <a:off x="0" y="0"/>
                      <a:ext cx="5943600" cy="3343275"/>
                    </a:xfrm>
                    <a:prstGeom prst="rect">
                      <a:avLst/>
                    </a:prstGeom>
                  </pic:spPr>
                </pic:pic>
              </a:graphicData>
            </a:graphic>
          </wp:inline>
        </w:drawing>
      </w:r>
    </w:p>
    <w:p w14:paraId="21802146" w14:textId="0D5C2142" w:rsidR="002963C4" w:rsidRDefault="002963C4" w:rsidP="002963C4">
      <w:pPr>
        <w:shd w:val="clear" w:color="auto" w:fill="FFFFFF"/>
        <w:spacing w:after="288" w:line="240" w:lineRule="auto"/>
        <w:ind w:left="2880" w:firstLine="720"/>
        <w:jc w:val="both"/>
        <w:rPr>
          <w:rFonts w:ascii="Times New Roman" w:eastAsia="Times New Roman" w:hAnsi="Times New Roman" w:cs="Times New Roman"/>
          <w:b/>
          <w:color w:val="000000"/>
          <w:sz w:val="32"/>
          <w:szCs w:val="32"/>
        </w:rPr>
      </w:pPr>
      <w:r>
        <w:t>Fig.</w:t>
      </w:r>
      <w:r>
        <w:rPr>
          <w:spacing w:val="-1"/>
        </w:rPr>
        <w:t xml:space="preserve"> </w:t>
      </w:r>
      <w:proofErr w:type="gramStart"/>
      <w:r>
        <w:t>2</w:t>
      </w:r>
      <w:r w:rsidR="00CA1E54">
        <w:t xml:space="preserve"> </w:t>
      </w:r>
      <w:r>
        <w:t>:</w:t>
      </w:r>
      <w:proofErr w:type="gramEnd"/>
      <w:r w:rsidR="00CA1E54">
        <w:t xml:space="preserve"> </w:t>
      </w:r>
      <w:r>
        <w:t>L</w:t>
      </w:r>
      <w:r w:rsidR="00B27970">
        <w:t>ogin Test C</w:t>
      </w:r>
      <w:r>
        <w:t>ase</w:t>
      </w:r>
    </w:p>
    <w:p w14:paraId="4FCD1D44" w14:textId="7CA74A87" w:rsidR="00C51BA1" w:rsidRDefault="002E48EE">
      <w:pPr>
        <w:shd w:val="clear" w:color="auto" w:fill="FFFFFF"/>
        <w:spacing w:after="288"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REFERENCES</w:t>
      </w:r>
    </w:p>
    <w:p w14:paraId="29A0DCF3" w14:textId="77777777" w:rsidR="00640E16" w:rsidRDefault="00640E16">
      <w:pPr>
        <w:shd w:val="clear" w:color="auto" w:fill="FFFFFF"/>
        <w:spacing w:after="288" w:line="240" w:lineRule="auto"/>
        <w:jc w:val="both"/>
        <w:rPr>
          <w:rFonts w:ascii="Times New Roman" w:eastAsia="Times New Roman" w:hAnsi="Times New Roman" w:cs="Times New Roman"/>
          <w:b/>
          <w:color w:val="000000"/>
          <w:sz w:val="32"/>
          <w:szCs w:val="32"/>
        </w:rPr>
      </w:pPr>
    </w:p>
    <w:p w14:paraId="68708099" w14:textId="77777777" w:rsidR="00640E16" w:rsidRDefault="00640E16">
      <w:pPr>
        <w:shd w:val="clear" w:color="auto" w:fill="FFFFFF"/>
        <w:spacing w:after="288" w:line="240" w:lineRule="auto"/>
        <w:jc w:val="both"/>
      </w:pPr>
      <w:proofErr w:type="spellStart"/>
      <w:proofErr w:type="gramStart"/>
      <w:r>
        <w:t>Gediminas</w:t>
      </w:r>
      <w:proofErr w:type="spellEnd"/>
      <w:r>
        <w:t xml:space="preserve"> </w:t>
      </w:r>
      <w:proofErr w:type="spellStart"/>
      <w:r>
        <w:t>Adomavicius</w:t>
      </w:r>
      <w:proofErr w:type="spellEnd"/>
      <w:r>
        <w:t xml:space="preserve"> and Alexander </w:t>
      </w:r>
      <w:proofErr w:type="spellStart"/>
      <w:r>
        <w:t>Tuzhilin</w:t>
      </w:r>
      <w:proofErr w:type="spellEnd"/>
      <w:r>
        <w:t>.</w:t>
      </w:r>
      <w:proofErr w:type="gramEnd"/>
      <w:r>
        <w:t xml:space="preserve"> Toward the next generation of recommender systems: A survey of the state-of-the-art and possible extensions. Knowledge and Data Engineering, IEEE Transactions on, 17(6):734–749, 2005.</w:t>
      </w:r>
    </w:p>
    <w:p w14:paraId="5B5A2844" w14:textId="77777777" w:rsidR="00640E16" w:rsidRDefault="00640E16">
      <w:pPr>
        <w:shd w:val="clear" w:color="auto" w:fill="FFFFFF"/>
        <w:spacing w:after="288" w:line="240" w:lineRule="auto"/>
        <w:jc w:val="both"/>
      </w:pPr>
      <w:r>
        <w:t xml:space="preserve"> 2. Ricardo </w:t>
      </w:r>
      <w:proofErr w:type="spellStart"/>
      <w:r>
        <w:t>Baeza</w:t>
      </w:r>
      <w:proofErr w:type="spellEnd"/>
      <w:r>
        <w:t xml:space="preserve">-Yates, </w:t>
      </w:r>
      <w:proofErr w:type="spellStart"/>
      <w:r>
        <w:t>Berthier</w:t>
      </w:r>
      <w:proofErr w:type="spellEnd"/>
      <w:r>
        <w:t xml:space="preserve"> </w:t>
      </w:r>
      <w:proofErr w:type="spellStart"/>
      <w:r>
        <w:t>Ribeiro-Neto</w:t>
      </w:r>
      <w:proofErr w:type="spellEnd"/>
      <w:r>
        <w:t xml:space="preserve">, et al. Modern information retrieval, volume 463. ACM Press New York, 1999 </w:t>
      </w:r>
    </w:p>
    <w:p w14:paraId="03F0DAC3" w14:textId="77777777" w:rsidR="00640E16" w:rsidRDefault="00640E16">
      <w:pPr>
        <w:shd w:val="clear" w:color="auto" w:fill="FFFFFF"/>
        <w:spacing w:after="288" w:line="240" w:lineRule="auto"/>
        <w:jc w:val="both"/>
      </w:pPr>
      <w:r>
        <w:t xml:space="preserve">3. </w:t>
      </w:r>
      <w:proofErr w:type="spellStart"/>
      <w:r>
        <w:t>ShumeetBaluja</w:t>
      </w:r>
      <w:proofErr w:type="spellEnd"/>
      <w:r>
        <w:t xml:space="preserve">, </w:t>
      </w:r>
      <w:proofErr w:type="spellStart"/>
      <w:r>
        <w:t>Rohan</w:t>
      </w:r>
      <w:proofErr w:type="spellEnd"/>
      <w:r>
        <w:t xml:space="preserve"> Seth, D </w:t>
      </w:r>
      <w:proofErr w:type="spellStart"/>
      <w:r>
        <w:t>Sivakumar</w:t>
      </w:r>
      <w:proofErr w:type="spellEnd"/>
      <w:r>
        <w:t xml:space="preserve">, </w:t>
      </w:r>
      <w:proofErr w:type="spellStart"/>
      <w:r>
        <w:t>Yushi</w:t>
      </w:r>
      <w:proofErr w:type="spellEnd"/>
      <w:r>
        <w:t xml:space="preserve"> Jing, Jay </w:t>
      </w:r>
      <w:proofErr w:type="spellStart"/>
      <w:r>
        <w:t>Yagnik</w:t>
      </w:r>
      <w:proofErr w:type="spellEnd"/>
      <w:r>
        <w:t xml:space="preserve">, Shankar Kumar, Deepak </w:t>
      </w:r>
      <w:proofErr w:type="spellStart"/>
      <w:r>
        <w:t>Ravichandran</w:t>
      </w:r>
      <w:proofErr w:type="spellEnd"/>
      <w:r>
        <w:t xml:space="preserve">, and Mohamed </w:t>
      </w:r>
      <w:proofErr w:type="spellStart"/>
      <w:r>
        <w:t>Aly</w:t>
      </w:r>
      <w:proofErr w:type="spellEnd"/>
      <w:r>
        <w:t xml:space="preserve">. Video suggestion and discovery for </w:t>
      </w:r>
      <w:proofErr w:type="spellStart"/>
      <w:r>
        <w:t>youtube</w:t>
      </w:r>
      <w:proofErr w:type="spellEnd"/>
      <w:r>
        <w:t xml:space="preserve">: taking random walks through the view graph. In Proceedings of the 17th international conference on World Wide Web, pages 895–904. </w:t>
      </w:r>
      <w:proofErr w:type="gramStart"/>
      <w:r>
        <w:t>ACM, 2008.</w:t>
      </w:r>
      <w:proofErr w:type="gramEnd"/>
      <w:r>
        <w:t xml:space="preserve"> </w:t>
      </w:r>
    </w:p>
    <w:p w14:paraId="3F3E140F" w14:textId="77777777" w:rsidR="00640E16" w:rsidRDefault="00640E16">
      <w:pPr>
        <w:shd w:val="clear" w:color="auto" w:fill="FFFFFF"/>
        <w:spacing w:after="288" w:line="240" w:lineRule="auto"/>
        <w:jc w:val="both"/>
      </w:pPr>
      <w:r>
        <w:t xml:space="preserve">4. </w:t>
      </w:r>
      <w:proofErr w:type="spellStart"/>
      <w:r>
        <w:t>Xu</w:t>
      </w:r>
      <w:proofErr w:type="spellEnd"/>
      <w:r>
        <w:t xml:space="preserve"> Hailing, Wu Xiao, Li </w:t>
      </w:r>
      <w:proofErr w:type="spellStart"/>
      <w:r>
        <w:t>Xiaodong</w:t>
      </w:r>
      <w:proofErr w:type="spellEnd"/>
      <w:r>
        <w:t xml:space="preserve">, and Yan </w:t>
      </w:r>
      <w:proofErr w:type="spellStart"/>
      <w:r>
        <w:t>Baoping</w:t>
      </w:r>
      <w:proofErr w:type="spellEnd"/>
      <w:r>
        <w:t xml:space="preserve">. </w:t>
      </w:r>
      <w:proofErr w:type="gramStart"/>
      <w:r>
        <w:t>Comparison study of internet recommendation system.</w:t>
      </w:r>
      <w:proofErr w:type="gramEnd"/>
      <w:r>
        <w:t xml:space="preserve"> Journal of Software, 20(2):350–362, 2009. </w:t>
      </w:r>
    </w:p>
    <w:p w14:paraId="1430A40D" w14:textId="77777777" w:rsidR="00640E16" w:rsidRDefault="00640E16">
      <w:pPr>
        <w:shd w:val="clear" w:color="auto" w:fill="FFFFFF"/>
        <w:spacing w:after="288" w:line="240" w:lineRule="auto"/>
        <w:jc w:val="both"/>
      </w:pPr>
      <w:r>
        <w:t xml:space="preserve">5. T. E. D. Mining, “Enhancing teaching and learning through educational data mining and learning analytics: An issue brief,” in Proceedings of a conference on advanced technology for education, 2012. </w:t>
      </w:r>
    </w:p>
    <w:p w14:paraId="3D52110D" w14:textId="77777777" w:rsidR="00640E16" w:rsidRDefault="00640E16">
      <w:pPr>
        <w:shd w:val="clear" w:color="auto" w:fill="FFFFFF"/>
        <w:spacing w:after="288" w:line="240" w:lineRule="auto"/>
        <w:jc w:val="both"/>
      </w:pPr>
      <w:r>
        <w:t xml:space="preserve">6. Nakagawa and T. Ito, “An implementation of a knowledge recommendation system based on similarity among users’ profiles,” in </w:t>
      </w:r>
      <w:proofErr w:type="spellStart"/>
      <w:r>
        <w:t>Sice</w:t>
      </w:r>
      <w:proofErr w:type="spellEnd"/>
      <w:r>
        <w:t xml:space="preserve"> 2002. </w:t>
      </w:r>
      <w:proofErr w:type="spellStart"/>
      <w:proofErr w:type="gramStart"/>
      <w:r>
        <w:t>roceedings</w:t>
      </w:r>
      <w:proofErr w:type="spellEnd"/>
      <w:proofErr w:type="gramEnd"/>
      <w:r>
        <w:t xml:space="preserve"> of the </w:t>
      </w:r>
      <w:proofErr w:type="spellStart"/>
      <w:r>
        <w:t>Sice</w:t>
      </w:r>
      <w:proofErr w:type="spellEnd"/>
      <w:r>
        <w:t xml:space="preserve"> Conference, 2002, pp. 326–327 vol.1. </w:t>
      </w:r>
    </w:p>
    <w:p w14:paraId="1B491838" w14:textId="1064F059" w:rsidR="00640E16" w:rsidRDefault="00640E16">
      <w:pPr>
        <w:shd w:val="clear" w:color="auto" w:fill="FFFFFF"/>
        <w:spacing w:after="288" w:line="240" w:lineRule="auto"/>
        <w:jc w:val="both"/>
      </w:pPr>
      <w:r>
        <w:t xml:space="preserve">7. T. K. </w:t>
      </w:r>
      <w:proofErr w:type="spellStart"/>
      <w:r>
        <w:t>Quan</w:t>
      </w:r>
      <w:proofErr w:type="spellEnd"/>
      <w:r>
        <w:t xml:space="preserve">, I. Fuyuki, and H. Shinichi, “Improving the accuracy of recommender system by clustering items based on the stability of user similarity,” in International Conference on Computational Intelligence for </w:t>
      </w:r>
      <w:proofErr w:type="spellStart"/>
      <w:r>
        <w:t>Modelling</w:t>
      </w:r>
      <w:proofErr w:type="spellEnd"/>
      <w:r>
        <w:t xml:space="preserve"> Control and Automation, 2006, p. 61</w:t>
      </w:r>
    </w:p>
    <w:p w14:paraId="617AC1B7" w14:textId="77777777" w:rsidR="00640E16" w:rsidRDefault="00640E16">
      <w:pPr>
        <w:shd w:val="clear" w:color="auto" w:fill="FFFFFF"/>
        <w:spacing w:after="288" w:line="240" w:lineRule="auto"/>
        <w:jc w:val="both"/>
      </w:pPr>
      <w:proofErr w:type="gramStart"/>
      <w:r>
        <w:t xml:space="preserve">8. M. </w:t>
      </w:r>
      <w:proofErr w:type="spellStart"/>
      <w:r>
        <w:t>Muozorganero</w:t>
      </w:r>
      <w:proofErr w:type="spellEnd"/>
      <w:r>
        <w:t xml:space="preserve">, G. A. </w:t>
      </w:r>
      <w:proofErr w:type="spellStart"/>
      <w:r>
        <w:t>Ramezgonzlez</w:t>
      </w:r>
      <w:proofErr w:type="spellEnd"/>
      <w:r>
        <w:t xml:space="preserve">, P. J. </w:t>
      </w:r>
      <w:proofErr w:type="spellStart"/>
      <w:r>
        <w:t>Muozmerino</w:t>
      </w:r>
      <w:proofErr w:type="spellEnd"/>
      <w:r>
        <w:t xml:space="preserve">, and C. D </w:t>
      </w:r>
      <w:proofErr w:type="spellStart"/>
      <w:r>
        <w:t>Kloos</w:t>
      </w:r>
      <w:proofErr w:type="spellEnd"/>
      <w:r>
        <w:t>, “A collaborative recommender system based on space-time similarities,” vol.</w:t>
      </w:r>
      <w:proofErr w:type="gramEnd"/>
      <w:r>
        <w:t xml:space="preserve"> </w:t>
      </w:r>
    </w:p>
    <w:p w14:paraId="0B654AE5" w14:textId="3D666A83" w:rsidR="00640E16" w:rsidRDefault="00640E16">
      <w:pPr>
        <w:shd w:val="clear" w:color="auto" w:fill="FFFFFF"/>
        <w:spacing w:after="288" w:line="240" w:lineRule="auto"/>
        <w:jc w:val="both"/>
        <w:rPr>
          <w:rFonts w:ascii="Times New Roman" w:eastAsia="Times New Roman" w:hAnsi="Times New Roman" w:cs="Times New Roman"/>
          <w:b/>
          <w:color w:val="000000"/>
          <w:sz w:val="32"/>
          <w:szCs w:val="32"/>
        </w:rPr>
      </w:pPr>
      <w:r>
        <w:t xml:space="preserve">9, no. 3, pp. 81–87, 2010. 9. B. </w:t>
      </w:r>
      <w:proofErr w:type="spellStart"/>
      <w:r>
        <w:t>Sarwar</w:t>
      </w:r>
      <w:proofErr w:type="spellEnd"/>
      <w:r>
        <w:t xml:space="preserve">, G. </w:t>
      </w:r>
      <w:proofErr w:type="spellStart"/>
      <w:r>
        <w:t>Karypis</w:t>
      </w:r>
      <w:proofErr w:type="spellEnd"/>
      <w:r>
        <w:t xml:space="preserve">, J. </w:t>
      </w:r>
      <w:proofErr w:type="spellStart"/>
      <w:r>
        <w:t>Konstan</w:t>
      </w:r>
      <w:proofErr w:type="spellEnd"/>
      <w:r>
        <w:t xml:space="preserve">, and J. </w:t>
      </w:r>
      <w:proofErr w:type="spellStart"/>
      <w:r>
        <w:t>Riedl</w:t>
      </w:r>
      <w:proofErr w:type="spellEnd"/>
      <w:r>
        <w:t>, “Item-based collaborative filtering recommendation algorithms,” in Proceedings of the 10th international conference on World Wide Web. ACM, 2001, pp. 285–295. 10. G. Wang, “Survey of personalized recommendation system,” Computer Engineering &amp; Applications, 2012.</w:t>
      </w:r>
    </w:p>
    <w:p w14:paraId="6F2A9387" w14:textId="77777777" w:rsidR="00C51BA1" w:rsidRDefault="00C51BA1">
      <w:pPr>
        <w:shd w:val="clear" w:color="auto" w:fill="FFFFFF"/>
        <w:spacing w:after="288" w:line="240" w:lineRule="auto"/>
        <w:jc w:val="both"/>
        <w:rPr>
          <w:rFonts w:ascii="Times New Roman" w:eastAsia="Times New Roman" w:hAnsi="Times New Roman" w:cs="Times New Roman"/>
          <w:color w:val="000000"/>
        </w:rPr>
      </w:pPr>
    </w:p>
    <w:p w14:paraId="16A74C4A" w14:textId="77777777" w:rsidR="00563C17" w:rsidRDefault="00563C17" w:rsidP="00563C17">
      <w:pPr>
        <w:shd w:val="clear" w:color="auto" w:fill="FFFFFF"/>
        <w:spacing w:after="288" w:line="240" w:lineRule="auto"/>
        <w:jc w:val="both"/>
        <w:rPr>
          <w:rFonts w:ascii="Times New Roman" w:eastAsia="Times New Roman" w:hAnsi="Times New Roman" w:cs="Times New Roman"/>
          <w:b/>
          <w:color w:val="000000"/>
          <w:sz w:val="32"/>
          <w:szCs w:val="32"/>
        </w:rPr>
      </w:pPr>
    </w:p>
    <w:p w14:paraId="1EC8C12B" w14:textId="062661BE" w:rsidR="00563C17" w:rsidRDefault="00563C17" w:rsidP="00563C17">
      <w:pPr>
        <w:shd w:val="clear" w:color="auto" w:fill="FFFFFF"/>
        <w:spacing w:after="288"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CONCLUSION:</w:t>
      </w:r>
    </w:p>
    <w:p w14:paraId="4F6A9B34" w14:textId="1875AF2A" w:rsidR="00C51BA1" w:rsidRDefault="008E6CB2">
      <w:pPr>
        <w:shd w:val="clear" w:color="auto" w:fill="FFFFFF"/>
        <w:spacing w:after="288"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Successfully implemented </w:t>
      </w:r>
      <w:r w:rsidR="00950B54">
        <w:rPr>
          <w:rFonts w:ascii="Times New Roman" w:eastAsia="Times New Roman" w:hAnsi="Times New Roman" w:cs="Times New Roman"/>
          <w:color w:val="000000"/>
        </w:rPr>
        <w:t>Movie Recommendation System using cosine similarity</w:t>
      </w:r>
      <w:r w:rsidR="00C42FCC">
        <w:rPr>
          <w:rFonts w:ascii="Times New Roman" w:eastAsia="Times New Roman" w:hAnsi="Times New Roman" w:cs="Times New Roman"/>
          <w:color w:val="000000"/>
        </w:rPr>
        <w:t xml:space="preserve"> and have done Manual testing and Automation Testing</w:t>
      </w:r>
      <w:bookmarkStart w:id="1" w:name="_GoBack"/>
      <w:bookmarkEnd w:id="1"/>
    </w:p>
    <w:sectPr w:rsidR="00C51BA1">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E23F6E" w14:textId="77777777" w:rsidR="00E7222C" w:rsidRDefault="00E7222C">
      <w:pPr>
        <w:spacing w:after="0" w:line="240" w:lineRule="auto"/>
      </w:pPr>
      <w:r>
        <w:separator/>
      </w:r>
    </w:p>
  </w:endnote>
  <w:endnote w:type="continuationSeparator" w:id="0">
    <w:p w14:paraId="710ADCF8" w14:textId="77777777" w:rsidR="00E7222C" w:rsidRDefault="00E72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parajita">
    <w:panose1 w:val="02020603050405020304"/>
    <w:charset w:val="00"/>
    <w:family w:val="roman"/>
    <w:pitch w:val="variable"/>
    <w:sig w:usb0="00008003" w:usb1="00000000" w:usb2="00000000" w:usb3="00000000" w:csb0="00000001" w:csb1="00000000"/>
  </w:font>
  <w:font w:name="Arial MT">
    <w:altName w:val="Arial"/>
    <w:charset w:val="01"/>
    <w:family w:val="swiss"/>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71A9F" w14:textId="77777777" w:rsidR="00950B54" w:rsidRDefault="00950B54">
    <w:pPr>
      <w:pStyle w:val="BodyText"/>
      <w:spacing w:line="12" w:lineRule="auto"/>
      <w:rPr>
        <w:sz w:val="20"/>
      </w:rPr>
    </w:pPr>
    <w:r>
      <w:rPr>
        <w:noProof/>
        <w:lang w:val="en-IN" w:eastAsia="en-IN" w:bidi="mr-IN"/>
      </w:rPr>
      <mc:AlternateContent>
        <mc:Choice Requires="wps">
          <w:drawing>
            <wp:anchor distT="0" distB="0" distL="114300" distR="114300" simplePos="0" relativeHeight="251659264" behindDoc="1" locked="0" layoutInCell="1" allowOverlap="1" wp14:anchorId="7B49E226" wp14:editId="5C75BD52">
              <wp:simplePos x="0" y="0"/>
              <wp:positionH relativeFrom="page">
                <wp:posOffset>3830320</wp:posOffset>
              </wp:positionH>
              <wp:positionV relativeFrom="page">
                <wp:posOffset>9243695</wp:posOffset>
              </wp:positionV>
              <wp:extent cx="228600" cy="194310"/>
              <wp:effectExtent l="0" t="0" r="0" b="0"/>
              <wp:wrapNone/>
              <wp:docPr id="5" name="Text Box 5"/>
              <wp:cNvGraphicFramePr/>
              <a:graphic xmlns:a="http://schemas.openxmlformats.org/drawingml/2006/main">
                <a:graphicData uri="http://schemas.microsoft.com/office/word/2010/wordprocessingShape">
                  <wps:wsp>
                    <wps:cNvSpPr txBox="1"/>
                    <wps:spPr>
                      <a:xfrm>
                        <a:off x="0" y="0"/>
                        <a:ext cx="228600" cy="194310"/>
                      </a:xfrm>
                      <a:prstGeom prst="rect">
                        <a:avLst/>
                      </a:prstGeom>
                    </wps:spPr>
                    <wps:txbx>
                      <w:txbxContent>
                        <w:p w14:paraId="217F5AF6" w14:textId="77777777" w:rsidR="00950B54" w:rsidRDefault="00950B54">
                          <w:pPr>
                            <w:pStyle w:val="BodyText"/>
                            <w:spacing w:before="10"/>
                            <w:ind w:left="60"/>
                          </w:pPr>
                          <w:r>
                            <w:fldChar w:fldCharType="begin"/>
                          </w:r>
                          <w:r>
                            <w:instrText>PAGE</w:instrText>
                          </w:r>
                          <w:r>
                            <w:fldChar w:fldCharType="separate"/>
                          </w:r>
                          <w:r>
                            <w:rPr>
                              <w:noProof/>
                            </w:rPr>
                            <w:t>5</w:t>
                          </w:r>
                          <w:r>
                            <w:fldChar w:fldCharType="end"/>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301.6pt;margin-top:727.85pt;width:18pt;height:15.3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" filled="f" stroked="f">
              <v:textbox inset="0,0,0,0">
                <w:txbxContent>
                  <w:p w14:paraId="217F5AF6" w14:textId="77777777" w:rsidR="00950B54" w:rsidRDefault="00950B54">
                    <w:pPr>
                      <w:pStyle w:val="BodyText"/>
                      <w:spacing w:before="10"/>
                      <w:ind w:left="60"/>
                    </w:pPr>
                    <w:r>
                      <w:fldChar w:fldCharType="begin"/>
                    </w:r>
                    <w:r>
                      <w:instrText>PAGE</w:instrText>
                    </w:r>
                    <w:r>
                      <w:fldChar w:fldCharType="separate"/>
                    </w:r>
                    <w:r>
                      <w:rPr>
                        <w:noProof/>
                      </w:rP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29A712" w14:textId="77777777" w:rsidR="00950B54" w:rsidRDefault="00950B54">
    <w:pPr>
      <w:tabs>
        <w:tab w:val="center" w:pos="4680"/>
        <w:tab w:val="right" w:pos="9360"/>
      </w:tabs>
      <w:spacing w:after="0" w:line="240" w:lineRule="auto"/>
      <w:rPr>
        <w:rFonts w:ascii="Times New Roman" w:eastAsia="Times New Roman" w:hAnsi="Times New Roman" w:cs="Times New Roman"/>
        <w:color w:val="000000"/>
        <w:sz w:val="20"/>
        <w:szCs w:val="20"/>
      </w:rPr>
    </w:pPr>
  </w:p>
  <w:p w14:paraId="2531515D" w14:textId="517B4C44" w:rsidR="00950B54" w:rsidRDefault="00950B54">
    <w:pPr>
      <w:tabs>
        <w:tab w:val="center" w:pos="4680"/>
        <w:tab w:val="right" w:pos="9360"/>
      </w:tabs>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w:t>
    </w:r>
    <w:r>
      <w:rPr>
        <w:sz w:val="20"/>
        <w:szCs w:val="20"/>
      </w:rPr>
      <w:t>21</w:t>
    </w:r>
    <w:r>
      <w:rPr>
        <w:rFonts w:ascii="Times New Roman" w:eastAsia="Times New Roman" w:hAnsi="Times New Roman" w:cs="Times New Roman"/>
        <w:color w:val="000000"/>
        <w:sz w:val="20"/>
        <w:szCs w:val="20"/>
      </w:rPr>
      <w:t>-</w:t>
    </w:r>
    <w:r>
      <w:rPr>
        <w:sz w:val="20"/>
        <w:szCs w:val="20"/>
      </w:rPr>
      <w:t>22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E505D6">
      <w:rPr>
        <w:rFonts w:ascii="Times New Roman" w:eastAsia="Times New Roman" w:hAnsi="Times New Roman" w:cs="Times New Roman"/>
        <w:noProof/>
        <w:color w:val="000000"/>
        <w:sz w:val="20"/>
        <w:szCs w:val="20"/>
      </w:rPr>
      <w:t>14</w:t>
    </w:r>
    <w:r>
      <w:rPr>
        <w:rFonts w:ascii="Times New Roman" w:eastAsia="Times New Roman" w:hAnsi="Times New Roman" w:cs="Times New Roman"/>
        <w:color w:val="000000"/>
        <w:sz w:val="20"/>
        <w:szCs w:val="20"/>
      </w:rPr>
      <w:fldChar w:fldCharType="end"/>
    </w:r>
    <w:r>
      <w:rPr>
        <w:rFonts w:ascii="Times New Roman" w:eastAsia="Times New Roman" w:hAnsi="Times New Roman" w:cs="Times New Roman"/>
        <w:color w:val="000000"/>
        <w:sz w:val="20"/>
        <w:szCs w:val="20"/>
      </w:rPr>
      <w:t xml:space="preserve">                                   SCOE, Dept. of Computer Engineering</w:t>
    </w:r>
  </w:p>
  <w:p w14:paraId="700B2EFB" w14:textId="77777777" w:rsidR="00950B54" w:rsidRDefault="00950B54">
    <w:pPr>
      <w:tabs>
        <w:tab w:val="center" w:pos="4680"/>
        <w:tab w:val="right" w:pos="9360"/>
      </w:tabs>
      <w:spacing w:after="0" w:line="240" w:lineRule="auto"/>
      <w:rPr>
        <w:rFonts w:ascii="Times New Roman" w:eastAsia="Times New Roman" w:hAnsi="Times New Roman" w:cs="Times New Roman"/>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7933F9" w14:textId="77777777" w:rsidR="00E7222C" w:rsidRDefault="00E7222C">
      <w:pPr>
        <w:spacing w:after="0" w:line="240" w:lineRule="auto"/>
      </w:pPr>
      <w:r>
        <w:separator/>
      </w:r>
    </w:p>
  </w:footnote>
  <w:footnote w:type="continuationSeparator" w:id="0">
    <w:p w14:paraId="18550E2F" w14:textId="77777777" w:rsidR="00E7222C" w:rsidRDefault="00E722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A6490" w14:textId="77777777" w:rsidR="00950B54" w:rsidRDefault="00950B54">
    <w:pPr>
      <w:tabs>
        <w:tab w:val="center" w:pos="4680"/>
        <w:tab w:val="right" w:pos="9360"/>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
    <w:nsid w:val="BF205925"/>
    <w:multiLevelType w:val="multilevel"/>
    <w:tmpl w:val="BF205925"/>
    <w:lvl w:ilvl="0">
      <w:start w:val="4"/>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2">
    <w:nsid w:val="CF092B84"/>
    <w:multiLevelType w:val="multilevel"/>
    <w:tmpl w:val="CF092B84"/>
    <w:lvl w:ilvl="0">
      <w:start w:val="1"/>
      <w:numFmt w:val="decimal"/>
      <w:lvlText w:val="%1."/>
      <w:lvlJc w:val="left"/>
      <w:pPr>
        <w:ind w:left="480" w:hanging="480"/>
      </w:pPr>
    </w:lvl>
    <w:lvl w:ilvl="1">
      <w:start w:val="1"/>
      <w:numFmt w:val="decimal"/>
      <w:lvlText w:val="%1.%2."/>
      <w:lvlJc w:val="left"/>
      <w:pPr>
        <w:ind w:left="2640" w:hanging="480"/>
      </w:pPr>
    </w:lvl>
    <w:lvl w:ilvl="2">
      <w:start w:val="1"/>
      <w:numFmt w:val="decimal"/>
      <w:lvlText w:val="%1.%2.%3."/>
      <w:lvlJc w:val="left"/>
      <w:pPr>
        <w:ind w:left="2160" w:hanging="720"/>
      </w:pPr>
    </w:lvl>
    <w:lvl w:ilvl="3">
      <w:start w:val="1"/>
      <w:numFmt w:val="decimal"/>
      <w:lvlText w:val="%1.%2.%3.%4."/>
      <w:lvlJc w:val="left"/>
      <w:pPr>
        <w:ind w:left="7200" w:hanging="720"/>
      </w:pPr>
    </w:lvl>
    <w:lvl w:ilvl="4">
      <w:start w:val="1"/>
      <w:numFmt w:val="decimal"/>
      <w:lvlText w:val="%1.%2.%3.%4.%5."/>
      <w:lvlJc w:val="left"/>
      <w:pPr>
        <w:ind w:left="9720" w:hanging="1080"/>
      </w:pPr>
    </w:lvl>
    <w:lvl w:ilvl="5">
      <w:start w:val="1"/>
      <w:numFmt w:val="decimal"/>
      <w:lvlText w:val="%1.%2.%3.%4.%5.%6."/>
      <w:lvlJc w:val="left"/>
      <w:pPr>
        <w:ind w:left="11880" w:hanging="1080"/>
      </w:pPr>
    </w:lvl>
    <w:lvl w:ilvl="6">
      <w:start w:val="1"/>
      <w:numFmt w:val="decimal"/>
      <w:lvlText w:val="%1.%2.%3.%4.%5.%6.%7."/>
      <w:lvlJc w:val="left"/>
      <w:pPr>
        <w:ind w:left="14400" w:hanging="1440"/>
      </w:pPr>
    </w:lvl>
    <w:lvl w:ilvl="7">
      <w:start w:val="1"/>
      <w:numFmt w:val="decimal"/>
      <w:lvlText w:val="%1.%2.%3.%4.%5.%6.%7.%8."/>
      <w:lvlJc w:val="left"/>
      <w:pPr>
        <w:ind w:left="16560" w:hanging="1440"/>
      </w:pPr>
    </w:lvl>
    <w:lvl w:ilvl="8">
      <w:start w:val="1"/>
      <w:numFmt w:val="decimal"/>
      <w:lvlText w:val="%1.%2.%3.%4.%5.%6.%7.%8.%9."/>
      <w:lvlJc w:val="left"/>
      <w:pPr>
        <w:ind w:left="19080" w:hanging="1800"/>
      </w:pPr>
    </w:lvl>
  </w:abstractNum>
  <w:abstractNum w:abstractNumId="3">
    <w:nsid w:val="0053208E"/>
    <w:multiLevelType w:val="multilevel"/>
    <w:tmpl w:val="0053208E"/>
    <w:lvl w:ilvl="0">
      <w:start w:val="1"/>
      <w:numFmt w:val="decimal"/>
      <w:lvlText w:val="%1"/>
      <w:lvlJc w:val="left"/>
      <w:pPr>
        <w:ind w:left="405" w:hanging="360"/>
      </w:pPr>
    </w:lvl>
    <w:lvl w:ilvl="1">
      <w:start w:val="2"/>
      <w:numFmt w:val="decimal"/>
      <w:lvlText w:val="%1.%2"/>
      <w:lvlJc w:val="left"/>
      <w:pPr>
        <w:ind w:left="1800" w:hanging="360"/>
      </w:pPr>
    </w:lvl>
    <w:lvl w:ilvl="2">
      <w:start w:val="1"/>
      <w:numFmt w:val="decimal"/>
      <w:lvlText w:val="%1.%2.%3"/>
      <w:lvlJc w:val="left"/>
      <w:pPr>
        <w:ind w:left="3555" w:hanging="720"/>
      </w:pPr>
    </w:lvl>
    <w:lvl w:ilvl="3">
      <w:start w:val="1"/>
      <w:numFmt w:val="decimal"/>
      <w:lvlText w:val="%1.%2.%3.%4"/>
      <w:lvlJc w:val="left"/>
      <w:pPr>
        <w:ind w:left="4950" w:hanging="720"/>
      </w:pPr>
    </w:lvl>
    <w:lvl w:ilvl="4">
      <w:start w:val="1"/>
      <w:numFmt w:val="decimal"/>
      <w:lvlText w:val="%1.%2.%3.%4.%5"/>
      <w:lvlJc w:val="left"/>
      <w:pPr>
        <w:ind w:left="6705" w:hanging="1080"/>
      </w:pPr>
    </w:lvl>
    <w:lvl w:ilvl="5">
      <w:start w:val="1"/>
      <w:numFmt w:val="decimal"/>
      <w:lvlText w:val="%1.%2.%3.%4.%5.%6"/>
      <w:lvlJc w:val="left"/>
      <w:pPr>
        <w:ind w:left="8100" w:hanging="1080"/>
      </w:pPr>
    </w:lvl>
    <w:lvl w:ilvl="6">
      <w:start w:val="1"/>
      <w:numFmt w:val="decimal"/>
      <w:lvlText w:val="%1.%2.%3.%4.%5.%6.%7"/>
      <w:lvlJc w:val="left"/>
      <w:pPr>
        <w:ind w:left="9855" w:hanging="1440"/>
      </w:pPr>
    </w:lvl>
    <w:lvl w:ilvl="7">
      <w:start w:val="1"/>
      <w:numFmt w:val="decimal"/>
      <w:lvlText w:val="%1.%2.%3.%4.%5.%6.%7.%8"/>
      <w:lvlJc w:val="left"/>
      <w:pPr>
        <w:ind w:left="11250" w:hanging="1440"/>
      </w:pPr>
    </w:lvl>
    <w:lvl w:ilvl="8">
      <w:start w:val="1"/>
      <w:numFmt w:val="decimal"/>
      <w:lvlText w:val="%1.%2.%3.%4.%5.%6.%7.%8.%9"/>
      <w:lvlJc w:val="left"/>
      <w:pPr>
        <w:ind w:left="13005" w:hanging="1800"/>
      </w:pPr>
    </w:lvl>
  </w:abstractNum>
  <w:abstractNum w:abstractNumId="4">
    <w:nsid w:val="0248C179"/>
    <w:multiLevelType w:val="multilevel"/>
    <w:tmpl w:val="0248C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3D62ECE"/>
    <w:multiLevelType w:val="multilevel"/>
    <w:tmpl w:val="03D62EC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222018A"/>
    <w:multiLevelType w:val="multilevel"/>
    <w:tmpl w:val="BE902F1E"/>
    <w:lvl w:ilvl="0">
      <w:start w:val="1"/>
      <w:numFmt w:val="decimal"/>
      <w:lvlText w:val="%1."/>
      <w:lvlJc w:val="left"/>
      <w:pPr>
        <w:tabs>
          <w:tab w:val="num" w:pos="0"/>
        </w:tabs>
        <w:ind w:left="1326" w:hanging="272"/>
      </w:pPr>
      <w:rPr>
        <w:rFonts w:eastAsia="Times New Roman" w:cs="Times New Roman"/>
        <w:b/>
        <w:bCs/>
        <w:spacing w:val="0"/>
        <w:w w:val="100"/>
        <w:sz w:val="36"/>
        <w:szCs w:val="36"/>
        <w:lang w:val="en-US" w:eastAsia="en-US" w:bidi="ar-SA"/>
      </w:rPr>
    </w:lvl>
    <w:lvl w:ilvl="1">
      <w:numFmt w:val="bullet"/>
      <w:lvlText w:val="●"/>
      <w:lvlJc w:val="left"/>
      <w:pPr>
        <w:tabs>
          <w:tab w:val="num" w:pos="0"/>
        </w:tabs>
        <w:ind w:left="1060" w:hanging="365"/>
      </w:pPr>
      <w:rPr>
        <w:rFonts w:ascii="Microsoft Sans Serif" w:hAnsi="Microsoft Sans Serif" w:cs="Microsoft Sans Serif" w:hint="default"/>
      </w:rPr>
    </w:lvl>
    <w:lvl w:ilvl="2">
      <w:numFmt w:val="bullet"/>
      <w:lvlText w:val=""/>
      <w:lvlJc w:val="left"/>
      <w:pPr>
        <w:tabs>
          <w:tab w:val="num" w:pos="0"/>
        </w:tabs>
        <w:ind w:left="2366" w:hanging="365"/>
      </w:pPr>
      <w:rPr>
        <w:rFonts w:ascii="Symbol" w:hAnsi="Symbol" w:cs="Symbol" w:hint="default"/>
      </w:rPr>
    </w:lvl>
    <w:lvl w:ilvl="3">
      <w:numFmt w:val="bullet"/>
      <w:lvlText w:val=""/>
      <w:lvlJc w:val="left"/>
      <w:pPr>
        <w:tabs>
          <w:tab w:val="num" w:pos="0"/>
        </w:tabs>
        <w:ind w:left="3413" w:hanging="365"/>
      </w:pPr>
      <w:rPr>
        <w:rFonts w:ascii="Symbol" w:hAnsi="Symbol" w:cs="Symbol" w:hint="default"/>
      </w:rPr>
    </w:lvl>
    <w:lvl w:ilvl="4">
      <w:numFmt w:val="bullet"/>
      <w:lvlText w:val=""/>
      <w:lvlJc w:val="left"/>
      <w:pPr>
        <w:tabs>
          <w:tab w:val="num" w:pos="0"/>
        </w:tabs>
        <w:ind w:left="4460" w:hanging="365"/>
      </w:pPr>
      <w:rPr>
        <w:rFonts w:ascii="Symbol" w:hAnsi="Symbol" w:cs="Symbol" w:hint="default"/>
      </w:rPr>
    </w:lvl>
    <w:lvl w:ilvl="5">
      <w:numFmt w:val="bullet"/>
      <w:lvlText w:val=""/>
      <w:lvlJc w:val="left"/>
      <w:pPr>
        <w:tabs>
          <w:tab w:val="num" w:pos="0"/>
        </w:tabs>
        <w:ind w:left="5506" w:hanging="365"/>
      </w:pPr>
      <w:rPr>
        <w:rFonts w:ascii="Symbol" w:hAnsi="Symbol" w:cs="Symbol" w:hint="default"/>
      </w:rPr>
    </w:lvl>
    <w:lvl w:ilvl="6">
      <w:numFmt w:val="bullet"/>
      <w:lvlText w:val=""/>
      <w:lvlJc w:val="left"/>
      <w:pPr>
        <w:tabs>
          <w:tab w:val="num" w:pos="0"/>
        </w:tabs>
        <w:ind w:left="6553" w:hanging="365"/>
      </w:pPr>
      <w:rPr>
        <w:rFonts w:ascii="Symbol" w:hAnsi="Symbol" w:cs="Symbol" w:hint="default"/>
      </w:rPr>
    </w:lvl>
    <w:lvl w:ilvl="7">
      <w:numFmt w:val="bullet"/>
      <w:lvlText w:val=""/>
      <w:lvlJc w:val="left"/>
      <w:pPr>
        <w:tabs>
          <w:tab w:val="num" w:pos="0"/>
        </w:tabs>
        <w:ind w:left="7600" w:hanging="365"/>
      </w:pPr>
      <w:rPr>
        <w:rFonts w:ascii="Symbol" w:hAnsi="Symbol" w:cs="Symbol" w:hint="default"/>
      </w:rPr>
    </w:lvl>
    <w:lvl w:ilvl="8">
      <w:numFmt w:val="bullet"/>
      <w:lvlText w:val=""/>
      <w:lvlJc w:val="left"/>
      <w:pPr>
        <w:tabs>
          <w:tab w:val="num" w:pos="0"/>
        </w:tabs>
        <w:ind w:left="8646" w:hanging="365"/>
      </w:pPr>
      <w:rPr>
        <w:rFonts w:ascii="Symbol" w:hAnsi="Symbol" w:cs="Symbol" w:hint="default"/>
      </w:rPr>
    </w:lvl>
  </w:abstractNum>
  <w:abstractNum w:abstractNumId="8">
    <w:nsid w:val="59ADCABA"/>
    <w:multiLevelType w:val="multilevel"/>
    <w:tmpl w:val="59ADCABA"/>
    <w:lvl w:ilvl="0">
      <w:start w:val="2"/>
      <w:numFmt w:val="decimal"/>
      <w:lvlText w:val="%1"/>
      <w:lvlJc w:val="left"/>
      <w:pPr>
        <w:ind w:left="480" w:hanging="480"/>
      </w:pPr>
    </w:lvl>
    <w:lvl w:ilvl="1">
      <w:start w:val="1"/>
      <w:numFmt w:val="decimal"/>
      <w:lvlText w:val="%1.%2"/>
      <w:lvlJc w:val="left"/>
      <w:pPr>
        <w:ind w:left="1560" w:hanging="48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9">
    <w:nsid w:val="72183CF9"/>
    <w:multiLevelType w:val="multilevel"/>
    <w:tmpl w:val="72183C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B956736"/>
    <w:multiLevelType w:val="multilevel"/>
    <w:tmpl w:val="BE902F1E"/>
    <w:lvl w:ilvl="0">
      <w:start w:val="1"/>
      <w:numFmt w:val="decimal"/>
      <w:lvlText w:val="%1."/>
      <w:lvlJc w:val="left"/>
      <w:pPr>
        <w:tabs>
          <w:tab w:val="num" w:pos="0"/>
        </w:tabs>
        <w:ind w:left="1326" w:hanging="272"/>
      </w:pPr>
      <w:rPr>
        <w:rFonts w:eastAsia="Times New Roman" w:cs="Times New Roman"/>
        <w:b/>
        <w:bCs/>
        <w:spacing w:val="0"/>
        <w:w w:val="100"/>
        <w:sz w:val="36"/>
        <w:szCs w:val="36"/>
        <w:lang w:val="en-US" w:eastAsia="en-US" w:bidi="ar-SA"/>
      </w:rPr>
    </w:lvl>
    <w:lvl w:ilvl="1">
      <w:numFmt w:val="bullet"/>
      <w:lvlText w:val="●"/>
      <w:lvlJc w:val="left"/>
      <w:pPr>
        <w:tabs>
          <w:tab w:val="num" w:pos="0"/>
        </w:tabs>
        <w:ind w:left="1060" w:hanging="365"/>
      </w:pPr>
      <w:rPr>
        <w:rFonts w:ascii="Microsoft Sans Serif" w:hAnsi="Microsoft Sans Serif" w:cs="Microsoft Sans Serif" w:hint="default"/>
      </w:rPr>
    </w:lvl>
    <w:lvl w:ilvl="2">
      <w:numFmt w:val="bullet"/>
      <w:lvlText w:val=""/>
      <w:lvlJc w:val="left"/>
      <w:pPr>
        <w:tabs>
          <w:tab w:val="num" w:pos="0"/>
        </w:tabs>
        <w:ind w:left="2366" w:hanging="365"/>
      </w:pPr>
      <w:rPr>
        <w:rFonts w:ascii="Symbol" w:hAnsi="Symbol" w:cs="Symbol" w:hint="default"/>
      </w:rPr>
    </w:lvl>
    <w:lvl w:ilvl="3">
      <w:numFmt w:val="bullet"/>
      <w:lvlText w:val=""/>
      <w:lvlJc w:val="left"/>
      <w:pPr>
        <w:tabs>
          <w:tab w:val="num" w:pos="0"/>
        </w:tabs>
        <w:ind w:left="3413" w:hanging="365"/>
      </w:pPr>
      <w:rPr>
        <w:rFonts w:ascii="Symbol" w:hAnsi="Symbol" w:cs="Symbol" w:hint="default"/>
      </w:rPr>
    </w:lvl>
    <w:lvl w:ilvl="4">
      <w:numFmt w:val="bullet"/>
      <w:lvlText w:val=""/>
      <w:lvlJc w:val="left"/>
      <w:pPr>
        <w:tabs>
          <w:tab w:val="num" w:pos="0"/>
        </w:tabs>
        <w:ind w:left="4460" w:hanging="365"/>
      </w:pPr>
      <w:rPr>
        <w:rFonts w:ascii="Symbol" w:hAnsi="Symbol" w:cs="Symbol" w:hint="default"/>
      </w:rPr>
    </w:lvl>
    <w:lvl w:ilvl="5">
      <w:numFmt w:val="bullet"/>
      <w:lvlText w:val=""/>
      <w:lvlJc w:val="left"/>
      <w:pPr>
        <w:tabs>
          <w:tab w:val="num" w:pos="0"/>
        </w:tabs>
        <w:ind w:left="5506" w:hanging="365"/>
      </w:pPr>
      <w:rPr>
        <w:rFonts w:ascii="Symbol" w:hAnsi="Symbol" w:cs="Symbol" w:hint="default"/>
      </w:rPr>
    </w:lvl>
    <w:lvl w:ilvl="6">
      <w:numFmt w:val="bullet"/>
      <w:lvlText w:val=""/>
      <w:lvlJc w:val="left"/>
      <w:pPr>
        <w:tabs>
          <w:tab w:val="num" w:pos="0"/>
        </w:tabs>
        <w:ind w:left="6553" w:hanging="365"/>
      </w:pPr>
      <w:rPr>
        <w:rFonts w:ascii="Symbol" w:hAnsi="Symbol" w:cs="Symbol" w:hint="default"/>
      </w:rPr>
    </w:lvl>
    <w:lvl w:ilvl="7">
      <w:numFmt w:val="bullet"/>
      <w:lvlText w:val=""/>
      <w:lvlJc w:val="left"/>
      <w:pPr>
        <w:tabs>
          <w:tab w:val="num" w:pos="0"/>
        </w:tabs>
        <w:ind w:left="7600" w:hanging="365"/>
      </w:pPr>
      <w:rPr>
        <w:rFonts w:ascii="Symbol" w:hAnsi="Symbol" w:cs="Symbol" w:hint="default"/>
      </w:rPr>
    </w:lvl>
    <w:lvl w:ilvl="8">
      <w:numFmt w:val="bullet"/>
      <w:lvlText w:val=""/>
      <w:lvlJc w:val="left"/>
      <w:pPr>
        <w:tabs>
          <w:tab w:val="num" w:pos="0"/>
        </w:tabs>
        <w:ind w:left="8646" w:hanging="365"/>
      </w:pPr>
      <w:rPr>
        <w:rFonts w:ascii="Symbol" w:hAnsi="Symbol" w:cs="Symbol" w:hint="default"/>
      </w:rPr>
    </w:lvl>
  </w:abstractNum>
  <w:num w:numId="1">
    <w:abstractNumId w:val="3"/>
  </w:num>
  <w:num w:numId="2">
    <w:abstractNumId w:val="2"/>
  </w:num>
  <w:num w:numId="3">
    <w:abstractNumId w:val="8"/>
  </w:num>
  <w:num w:numId="4">
    <w:abstractNumId w:val="1"/>
  </w:num>
  <w:num w:numId="5">
    <w:abstractNumId w:val="0"/>
  </w:num>
  <w:num w:numId="6">
    <w:abstractNumId w:val="5"/>
  </w:num>
  <w:num w:numId="7">
    <w:abstractNumId w:val="6"/>
  </w:num>
  <w:num w:numId="8">
    <w:abstractNumId w:val="9"/>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BA1"/>
    <w:rsid w:val="00176683"/>
    <w:rsid w:val="00220598"/>
    <w:rsid w:val="002963C4"/>
    <w:rsid w:val="002A74E9"/>
    <w:rsid w:val="002E48EE"/>
    <w:rsid w:val="00330CDF"/>
    <w:rsid w:val="00372889"/>
    <w:rsid w:val="00405DC2"/>
    <w:rsid w:val="00490779"/>
    <w:rsid w:val="00563C17"/>
    <w:rsid w:val="00640E16"/>
    <w:rsid w:val="006B4E21"/>
    <w:rsid w:val="006E1688"/>
    <w:rsid w:val="008E0FCC"/>
    <w:rsid w:val="008E4614"/>
    <w:rsid w:val="008E6CB2"/>
    <w:rsid w:val="008E7BE3"/>
    <w:rsid w:val="00950B54"/>
    <w:rsid w:val="009B42F7"/>
    <w:rsid w:val="009E1734"/>
    <w:rsid w:val="00A21561"/>
    <w:rsid w:val="00A61DBC"/>
    <w:rsid w:val="00AD5B12"/>
    <w:rsid w:val="00B27970"/>
    <w:rsid w:val="00C42FCC"/>
    <w:rsid w:val="00C51BA1"/>
    <w:rsid w:val="00CA1E54"/>
    <w:rsid w:val="00CD534F"/>
    <w:rsid w:val="00DD368D"/>
    <w:rsid w:val="00DE4915"/>
    <w:rsid w:val="00DF4D3A"/>
    <w:rsid w:val="00E505D6"/>
    <w:rsid w:val="00E7222C"/>
    <w:rsid w:val="00F51647"/>
    <w:rsid w:val="00F94B11"/>
    <w:rsid w:val="00FD290D"/>
    <w:rsid w:val="24447D4D"/>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C1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267">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Body Text" w:uiPriority="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Pr>
      <w:sz w:val="24"/>
      <w:szCs w:val="24"/>
      <w:lang w:val="en-US"/>
    </w:rPr>
  </w:style>
  <w:style w:type="paragraph" w:styleId="Heading1">
    <w:name w:val="heading 1"/>
    <w:basedOn w:val="Normal"/>
    <w:next w:val="Normal"/>
    <w:pPr>
      <w:keepNext/>
      <w:outlineLvl w:val="0"/>
    </w:pPr>
    <w:rPr>
      <w:b/>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Header">
    <w:name w:val="header"/>
    <w:basedOn w:val="Normal"/>
    <w:link w:val="HeaderChar"/>
    <w:rsid w:val="006E1688"/>
    <w:pPr>
      <w:tabs>
        <w:tab w:val="center" w:pos="4513"/>
        <w:tab w:val="right" w:pos="9026"/>
      </w:tabs>
      <w:spacing w:after="0" w:line="240" w:lineRule="auto"/>
    </w:pPr>
  </w:style>
  <w:style w:type="character" w:customStyle="1" w:styleId="HeaderChar">
    <w:name w:val="Header Char"/>
    <w:basedOn w:val="DefaultParagraphFont"/>
    <w:link w:val="Header"/>
    <w:rsid w:val="006E1688"/>
    <w:rPr>
      <w:sz w:val="24"/>
      <w:szCs w:val="24"/>
      <w:lang w:val="en-US"/>
    </w:rPr>
  </w:style>
  <w:style w:type="paragraph" w:styleId="Footer">
    <w:name w:val="footer"/>
    <w:basedOn w:val="Normal"/>
    <w:link w:val="FooterChar"/>
    <w:rsid w:val="006E1688"/>
    <w:pPr>
      <w:tabs>
        <w:tab w:val="center" w:pos="4513"/>
        <w:tab w:val="right" w:pos="9026"/>
      </w:tabs>
      <w:spacing w:after="0" w:line="240" w:lineRule="auto"/>
    </w:pPr>
  </w:style>
  <w:style w:type="character" w:customStyle="1" w:styleId="FooterChar">
    <w:name w:val="Footer Char"/>
    <w:basedOn w:val="DefaultParagraphFont"/>
    <w:link w:val="Footer"/>
    <w:rsid w:val="006E1688"/>
    <w:rPr>
      <w:sz w:val="24"/>
      <w:szCs w:val="24"/>
      <w:lang w:val="en-US"/>
    </w:rPr>
  </w:style>
  <w:style w:type="paragraph" w:styleId="BodyText">
    <w:name w:val="Body Text"/>
    <w:basedOn w:val="Normal"/>
    <w:link w:val="BodyTextChar"/>
    <w:uiPriority w:val="1"/>
    <w:qFormat/>
    <w:rsid w:val="00372889"/>
    <w:pPr>
      <w:widowControl w:val="0"/>
      <w:suppressAutoHyphens/>
      <w:spacing w:after="0" w:line="240" w:lineRule="auto"/>
    </w:pPr>
    <w:rPr>
      <w:rFonts w:ascii="Times New Roman" w:eastAsia="Times New Roman" w:hAnsi="Times New Roman" w:cs="Times New Roman"/>
      <w:lang w:eastAsia="en-US"/>
    </w:rPr>
  </w:style>
  <w:style w:type="character" w:customStyle="1" w:styleId="BodyTextChar">
    <w:name w:val="Body Text Char"/>
    <w:basedOn w:val="DefaultParagraphFont"/>
    <w:link w:val="BodyText"/>
    <w:uiPriority w:val="1"/>
    <w:rsid w:val="00372889"/>
    <w:rPr>
      <w:rFonts w:ascii="Times New Roman" w:eastAsia="Times New Roman" w:hAnsi="Times New Roman" w:cs="Times New Roman"/>
      <w:sz w:val="24"/>
      <w:szCs w:val="24"/>
      <w:lang w:val="en-US" w:eastAsia="en-US"/>
    </w:rPr>
  </w:style>
  <w:style w:type="paragraph" w:styleId="BalloonText">
    <w:name w:val="Balloon Text"/>
    <w:basedOn w:val="Normal"/>
    <w:link w:val="BalloonTextChar"/>
    <w:rsid w:val="00372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72889"/>
    <w:rPr>
      <w:rFonts w:ascii="Tahoma" w:hAnsi="Tahoma" w:cs="Tahoma"/>
      <w:sz w:val="16"/>
      <w:szCs w:val="16"/>
      <w:lang w:val="en-US"/>
    </w:rPr>
  </w:style>
  <w:style w:type="paragraph" w:styleId="ListParagraph">
    <w:name w:val="List Paragraph"/>
    <w:basedOn w:val="Normal"/>
    <w:uiPriority w:val="1"/>
    <w:qFormat/>
    <w:rsid w:val="00372889"/>
    <w:pPr>
      <w:widowControl w:val="0"/>
      <w:suppressAutoHyphens/>
      <w:spacing w:after="0" w:line="240" w:lineRule="auto"/>
      <w:ind w:left="1060" w:hanging="363"/>
    </w:pPr>
    <w:rPr>
      <w:rFonts w:ascii="Times New Roman" w:eastAsia="Times New Roman" w:hAnsi="Times New Roman" w:cs="Times New Roman"/>
      <w:sz w:val="22"/>
      <w:szCs w:val="22"/>
      <w:u w:val="single" w:color="000000"/>
      <w:lang w:eastAsia="en-US"/>
    </w:rPr>
  </w:style>
  <w:style w:type="paragraph" w:styleId="NoSpacing">
    <w:name w:val="No Spacing"/>
    <w:uiPriority w:val="1"/>
    <w:qFormat/>
    <w:rsid w:val="00372889"/>
    <w:pPr>
      <w:widowControl w:val="0"/>
      <w:suppressAutoHyphens/>
      <w:spacing w:after="0" w:line="240" w:lineRule="auto"/>
    </w:pPr>
    <w:rPr>
      <w:rFonts w:ascii="Times New Roman" w:eastAsia="Times New Roman" w:hAnsi="Times New Roman" w:cs="Times New Roman"/>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267">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Body Text" w:uiPriority="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Pr>
      <w:sz w:val="24"/>
      <w:szCs w:val="24"/>
      <w:lang w:val="en-US"/>
    </w:rPr>
  </w:style>
  <w:style w:type="paragraph" w:styleId="Heading1">
    <w:name w:val="heading 1"/>
    <w:basedOn w:val="Normal"/>
    <w:next w:val="Normal"/>
    <w:pPr>
      <w:keepNext/>
      <w:outlineLvl w:val="0"/>
    </w:pPr>
    <w:rPr>
      <w:b/>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Header">
    <w:name w:val="header"/>
    <w:basedOn w:val="Normal"/>
    <w:link w:val="HeaderChar"/>
    <w:rsid w:val="006E1688"/>
    <w:pPr>
      <w:tabs>
        <w:tab w:val="center" w:pos="4513"/>
        <w:tab w:val="right" w:pos="9026"/>
      </w:tabs>
      <w:spacing w:after="0" w:line="240" w:lineRule="auto"/>
    </w:pPr>
  </w:style>
  <w:style w:type="character" w:customStyle="1" w:styleId="HeaderChar">
    <w:name w:val="Header Char"/>
    <w:basedOn w:val="DefaultParagraphFont"/>
    <w:link w:val="Header"/>
    <w:rsid w:val="006E1688"/>
    <w:rPr>
      <w:sz w:val="24"/>
      <w:szCs w:val="24"/>
      <w:lang w:val="en-US"/>
    </w:rPr>
  </w:style>
  <w:style w:type="paragraph" w:styleId="Footer">
    <w:name w:val="footer"/>
    <w:basedOn w:val="Normal"/>
    <w:link w:val="FooterChar"/>
    <w:rsid w:val="006E1688"/>
    <w:pPr>
      <w:tabs>
        <w:tab w:val="center" w:pos="4513"/>
        <w:tab w:val="right" w:pos="9026"/>
      </w:tabs>
      <w:spacing w:after="0" w:line="240" w:lineRule="auto"/>
    </w:pPr>
  </w:style>
  <w:style w:type="character" w:customStyle="1" w:styleId="FooterChar">
    <w:name w:val="Footer Char"/>
    <w:basedOn w:val="DefaultParagraphFont"/>
    <w:link w:val="Footer"/>
    <w:rsid w:val="006E1688"/>
    <w:rPr>
      <w:sz w:val="24"/>
      <w:szCs w:val="24"/>
      <w:lang w:val="en-US"/>
    </w:rPr>
  </w:style>
  <w:style w:type="paragraph" w:styleId="BodyText">
    <w:name w:val="Body Text"/>
    <w:basedOn w:val="Normal"/>
    <w:link w:val="BodyTextChar"/>
    <w:uiPriority w:val="1"/>
    <w:qFormat/>
    <w:rsid w:val="00372889"/>
    <w:pPr>
      <w:widowControl w:val="0"/>
      <w:suppressAutoHyphens/>
      <w:spacing w:after="0" w:line="240" w:lineRule="auto"/>
    </w:pPr>
    <w:rPr>
      <w:rFonts w:ascii="Times New Roman" w:eastAsia="Times New Roman" w:hAnsi="Times New Roman" w:cs="Times New Roman"/>
      <w:lang w:eastAsia="en-US"/>
    </w:rPr>
  </w:style>
  <w:style w:type="character" w:customStyle="1" w:styleId="BodyTextChar">
    <w:name w:val="Body Text Char"/>
    <w:basedOn w:val="DefaultParagraphFont"/>
    <w:link w:val="BodyText"/>
    <w:uiPriority w:val="1"/>
    <w:rsid w:val="00372889"/>
    <w:rPr>
      <w:rFonts w:ascii="Times New Roman" w:eastAsia="Times New Roman" w:hAnsi="Times New Roman" w:cs="Times New Roman"/>
      <w:sz w:val="24"/>
      <w:szCs w:val="24"/>
      <w:lang w:val="en-US" w:eastAsia="en-US"/>
    </w:rPr>
  </w:style>
  <w:style w:type="paragraph" w:styleId="BalloonText">
    <w:name w:val="Balloon Text"/>
    <w:basedOn w:val="Normal"/>
    <w:link w:val="BalloonTextChar"/>
    <w:rsid w:val="00372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72889"/>
    <w:rPr>
      <w:rFonts w:ascii="Tahoma" w:hAnsi="Tahoma" w:cs="Tahoma"/>
      <w:sz w:val="16"/>
      <w:szCs w:val="16"/>
      <w:lang w:val="en-US"/>
    </w:rPr>
  </w:style>
  <w:style w:type="paragraph" w:styleId="ListParagraph">
    <w:name w:val="List Paragraph"/>
    <w:basedOn w:val="Normal"/>
    <w:uiPriority w:val="1"/>
    <w:qFormat/>
    <w:rsid w:val="00372889"/>
    <w:pPr>
      <w:widowControl w:val="0"/>
      <w:suppressAutoHyphens/>
      <w:spacing w:after="0" w:line="240" w:lineRule="auto"/>
      <w:ind w:left="1060" w:hanging="363"/>
    </w:pPr>
    <w:rPr>
      <w:rFonts w:ascii="Times New Roman" w:eastAsia="Times New Roman" w:hAnsi="Times New Roman" w:cs="Times New Roman"/>
      <w:sz w:val="22"/>
      <w:szCs w:val="22"/>
      <w:u w:val="single" w:color="000000"/>
      <w:lang w:eastAsia="en-US"/>
    </w:rPr>
  </w:style>
  <w:style w:type="paragraph" w:styleId="NoSpacing">
    <w:name w:val="No Spacing"/>
    <w:uiPriority w:val="1"/>
    <w:qFormat/>
    <w:rsid w:val="00372889"/>
    <w:pPr>
      <w:widowControl w:val="0"/>
      <w:suppressAutoHyphens/>
      <w:spacing w:after="0" w:line="240" w:lineRule="auto"/>
    </w:pPr>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940575">
      <w:bodyDiv w:val="1"/>
      <w:marLeft w:val="0"/>
      <w:marRight w:val="0"/>
      <w:marTop w:val="0"/>
      <w:marBottom w:val="0"/>
      <w:divBdr>
        <w:top w:val="none" w:sz="0" w:space="0" w:color="auto"/>
        <w:left w:val="none" w:sz="0" w:space="0" w:color="auto"/>
        <w:bottom w:val="none" w:sz="0" w:space="0" w:color="auto"/>
        <w:right w:val="none" w:sz="0" w:space="0" w:color="auto"/>
      </w:divBdr>
    </w:div>
    <w:div w:id="207301868">
      <w:bodyDiv w:val="1"/>
      <w:marLeft w:val="0"/>
      <w:marRight w:val="0"/>
      <w:marTop w:val="0"/>
      <w:marBottom w:val="0"/>
      <w:divBdr>
        <w:top w:val="none" w:sz="0" w:space="0" w:color="auto"/>
        <w:left w:val="none" w:sz="0" w:space="0" w:color="auto"/>
        <w:bottom w:val="none" w:sz="0" w:space="0" w:color="auto"/>
        <w:right w:val="none" w:sz="0" w:space="0" w:color="auto"/>
      </w:divBdr>
    </w:div>
    <w:div w:id="691301158">
      <w:bodyDiv w:val="1"/>
      <w:marLeft w:val="0"/>
      <w:marRight w:val="0"/>
      <w:marTop w:val="0"/>
      <w:marBottom w:val="0"/>
      <w:divBdr>
        <w:top w:val="none" w:sz="0" w:space="0" w:color="auto"/>
        <w:left w:val="none" w:sz="0" w:space="0" w:color="auto"/>
        <w:bottom w:val="none" w:sz="0" w:space="0" w:color="auto"/>
        <w:right w:val="none" w:sz="0" w:space="0" w:color="auto"/>
      </w:divBdr>
    </w:div>
    <w:div w:id="1341663322">
      <w:bodyDiv w:val="1"/>
      <w:marLeft w:val="0"/>
      <w:marRight w:val="0"/>
      <w:marTop w:val="0"/>
      <w:marBottom w:val="0"/>
      <w:divBdr>
        <w:top w:val="none" w:sz="0" w:space="0" w:color="auto"/>
        <w:left w:val="none" w:sz="0" w:space="0" w:color="auto"/>
        <w:bottom w:val="none" w:sz="0" w:space="0" w:color="auto"/>
        <w:right w:val="none" w:sz="0" w:space="0" w:color="auto"/>
      </w:divBdr>
    </w:div>
    <w:div w:id="1441802622">
      <w:bodyDiv w:val="1"/>
      <w:marLeft w:val="0"/>
      <w:marRight w:val="0"/>
      <w:marTop w:val="0"/>
      <w:marBottom w:val="0"/>
      <w:divBdr>
        <w:top w:val="none" w:sz="0" w:space="0" w:color="auto"/>
        <w:left w:val="none" w:sz="0" w:space="0" w:color="auto"/>
        <w:bottom w:val="none" w:sz="0" w:space="0" w:color="auto"/>
        <w:right w:val="none" w:sz="0" w:space="0" w:color="auto"/>
      </w:divBdr>
    </w:div>
    <w:div w:id="1810856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19</Pages>
  <Words>1641</Words>
  <Characters>9355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tanma</dc:creator>
  <cp:lastModifiedBy>aniket</cp:lastModifiedBy>
  <cp:revision>26</cp:revision>
  <dcterms:created xsi:type="dcterms:W3CDTF">2021-12-09T11:18:00Z</dcterms:created>
  <dcterms:modified xsi:type="dcterms:W3CDTF">2021-12-14T16:19:00Z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